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Pr="0088730F" w:rsidR="00D12DF4" w:rsidP="46F8D758" w:rsidRDefault="0088730F" w14:paraId="43EBF582" wp14:textId="77777777">
      <w:pPr>
        <w:pStyle w:val="Title"/>
        <w:rPr>
          <w:rFonts w:ascii="Perpetua" w:hAnsi="" w:eastAsia="" w:cs=""/>
          <w:b w:val="0"/>
          <w:bCs w:val="0"/>
          <w:i w:val="1"/>
          <w:iCs w:val="1"/>
          <w:color w:val="262626" w:themeColor="text1" w:themeTint="D9" w:themeShade="FF"/>
          <w:sz w:val="92"/>
          <w:szCs w:val="92"/>
          <w:u w:val="none"/>
        </w:rPr>
      </w:pPr>
      <w:r w:rsidR="46F8D758">
        <w:rPr/>
        <w:t>Operationalizing</w:t>
      </w:r>
      <w:r w:rsidR="46F8D758">
        <w:rPr/>
        <w:t xml:space="preserve"> Machine Learning on </w:t>
      </w:r>
      <w:r w:rsidR="46F8D758">
        <w:rPr/>
        <w:t>SageMaker</w:t>
      </w:r>
    </w:p>
    <w:p xmlns:wp14="http://schemas.microsoft.com/office/word/2010/wordml" w:rsidRPr="0088730F" w:rsidR="00D12DF4" w:rsidP="46F8D758" w:rsidRDefault="0088730F" w14:paraId="6D45AAA9" wp14:textId="77777777" wp14:noSpellErr="1">
      <w:pPr>
        <w:pStyle w:val="Subtitle"/>
        <w:rPr>
          <w:rFonts w:ascii="Perpetua" w:hAnsi="" w:eastAsia="" w:cs=""/>
          <w:b w:val="0"/>
          <w:bCs w:val="0"/>
          <w:i w:val="0"/>
          <w:iCs w:val="0"/>
          <w:color w:val="007FAC"/>
          <w:sz w:val="48"/>
          <w:szCs w:val="48"/>
          <w:u w:val="none"/>
        </w:rPr>
      </w:pPr>
      <w:r w:rsidR="46F8D758">
        <w:rPr/>
        <w:t>-</w:t>
      </w:r>
      <w:r w:rsidR="46F8D758">
        <w:rPr/>
        <w:t>Mansi Chilwant</w:t>
      </w:r>
    </w:p>
    <w:p xmlns:wp14="http://schemas.microsoft.com/office/word/2010/wordml" w:rsidRPr="0088730F" w:rsidR="00D12DF4" w:rsidP="46F8D758" w:rsidRDefault="00D12DF4" w14:paraId="672A6659"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D12DF4" w:rsidP="46F8D758" w:rsidRDefault="0088730F" w14:paraId="01AB287A" wp14:textId="77777777" wp14:noSpellErr="1">
      <w:pPr>
        <w:pStyle w:val="Heading1"/>
        <w:rPr>
          <w:rFonts w:ascii="Perpetua" w:hAnsi="" w:eastAsia="" w:cs=""/>
          <w:b w:val="0"/>
          <w:bCs w:val="0"/>
          <w:i w:val="0"/>
          <w:iCs w:val="0"/>
          <w:color w:val="007FAC"/>
          <w:sz w:val="54"/>
          <w:szCs w:val="54"/>
          <w:u w:val="none"/>
        </w:rPr>
      </w:pPr>
      <w:r w:rsidR="46F8D758">
        <w:rPr/>
        <w:t xml:space="preserve">Initial Setup </w:t>
      </w:r>
    </w:p>
    <w:p xmlns:wp14="http://schemas.microsoft.com/office/word/2010/wordml" w:rsidRPr="0088730F" w:rsidR="00D12DF4" w:rsidP="46F8D758" w:rsidRDefault="00D12DF4" w14:paraId="0A37501D"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D12DF4" w:rsidP="46F8D758" w:rsidRDefault="008D7CE7" w14:paraId="4D9AA9F2" wp14:textId="77777777">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I opted ml.t2.medium (Figure: Sage Maker Instance) as the smallest SageMaker instance accessible for my notebook because I'll be working on the project for more hours and don't require a particularly strong instance in terms of CPU or RAM.</w:t>
      </w:r>
    </w:p>
    <w:p xmlns:wp14="http://schemas.microsoft.com/office/word/2010/wordml" w:rsidRPr="0088730F" w:rsidR="00D12DF4" w:rsidRDefault="008D7CE7" w14:paraId="5DAB6C7B" wp14:textId="77777777">
      <w:pPr>
        <w:rPr>
          <w:rFonts w:ascii="Calibri Light" w:hAnsi="Calibri Light" w:eastAsia="LMRoman10" w:cs="Calibri Light"/>
          <w:color w:val="000000"/>
          <w:sz w:val="19"/>
          <w:szCs w:val="19"/>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79451091" wp14:editId="7777777">
            <wp:extent cx="5274310" cy="1592580"/>
            <wp:effectExtent l="19050" t="0" r="2540" b="0"/>
            <wp:docPr id="18" name="Picture 17" descr="notebook instat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book instatnce.png"/>
                    <pic:cNvPicPr/>
                  </pic:nvPicPr>
                  <pic:blipFill>
                    <a:blip r:embed="rId6"/>
                    <a:stretch>
                      <a:fillRect/>
                    </a:stretch>
                  </pic:blipFill>
                  <pic:spPr>
                    <a:xfrm>
                      <a:off x="0" y="0"/>
                      <a:ext cx="5274310" cy="1592580"/>
                    </a:xfrm>
                    <a:prstGeom prst="rect">
                      <a:avLst/>
                    </a:prstGeom>
                  </pic:spPr>
                </pic:pic>
              </a:graphicData>
            </a:graphic>
          </wp:inline>
        </w:drawing>
      </w:r>
    </w:p>
    <w:p xmlns:wp14="http://schemas.microsoft.com/office/word/2010/wordml" w:rsidRPr="0088730F" w:rsidR="00D12DF4" w:rsidP="46F8D758" w:rsidRDefault="00D12DF4" w14:paraId="02EB378F"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51A43DED"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w:t>
      </w:r>
      <w:r w:rsidRPr="0088730F">
        <w:rPr>
          <w:rFonts w:ascii="Calibri Light" w:hAnsi="Calibri Light" w:eastAsia="LMRoman10" w:cs="Calibri Light"/>
          <w:color w:val="000000"/>
          <w:sz w:val="19"/>
          <w:szCs w:val="19"/>
          <w:lang/>
        </w:rPr>
        <w:t xml:space="preserve">ure 1: </w:t>
      </w:r>
      <w:proofErr w:type="spellStart"/>
      <w:r w:rsidRPr="0088730F">
        <w:rPr>
          <w:rFonts w:ascii="Calibri Light" w:hAnsi="Calibri Light" w:eastAsia="LMRoman10" w:cs="Calibri Light"/>
          <w:color w:val="000000"/>
          <w:sz w:val="19"/>
          <w:szCs w:val="19"/>
          <w:lang/>
        </w:rPr>
        <w:t>SageMaker</w:t>
      </w:r>
      <w:proofErr w:type="spellEnd"/>
      <w:r w:rsidRPr="0088730F">
        <w:rPr>
          <w:rFonts w:ascii="Calibri Light" w:hAnsi="Calibri Light" w:eastAsia="LMRoman10" w:cs="Calibri Light"/>
          <w:color w:val="000000"/>
          <w:sz w:val="19"/>
          <w:szCs w:val="19"/>
          <w:lang/>
        </w:rPr>
        <w:t xml:space="preserve"> Instance</w:t>
      </w:r>
    </w:p>
    <w:p xmlns:wp14="http://schemas.microsoft.com/office/word/2010/wordml" w:rsidRPr="0088730F" w:rsidR="00D12DF4" w:rsidP="46F8D758" w:rsidRDefault="00D12DF4" w14:paraId="6A05A809"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D7CE7" w14:paraId="5A39BBE3"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507DA8AB" wp14:editId="7777777">
            <wp:extent cx="5274310" cy="2458085"/>
            <wp:effectExtent l="19050" t="0" r="2540" b="0"/>
            <wp:docPr id="19" name="Picture 18" descr="Dataset 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s3.png"/>
                    <pic:cNvPicPr/>
                  </pic:nvPicPr>
                  <pic:blipFill>
                    <a:blip r:embed="rId7"/>
                    <a:stretch>
                      <a:fillRect/>
                    </a:stretch>
                  </pic:blipFill>
                  <pic:spPr>
                    <a:xfrm>
                      <a:off x="0" y="0"/>
                      <a:ext cx="5274310" cy="2458085"/>
                    </a:xfrm>
                    <a:prstGeom prst="rect">
                      <a:avLst/>
                    </a:prstGeom>
                  </pic:spPr>
                </pic:pic>
              </a:graphicData>
            </a:graphic>
          </wp:inline>
        </w:drawing>
      </w:r>
    </w:p>
    <w:p xmlns:wp14="http://schemas.microsoft.com/office/word/2010/wordml" w:rsidRPr="0088730F" w:rsidR="00D12DF4" w:rsidP="46F8D758" w:rsidRDefault="00D12DF4" w14:paraId="41C8F396"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238DBB57" wp14:textId="77777777">
      <w:pPr>
        <w:jc w:val="center"/>
        <w:rPr>
          <w:rFonts w:ascii="Calibri Light" w:hAnsi="Calibri Light" w:cs="Calibri Light"/>
        </w:rPr>
      </w:pPr>
      <w:r w:rsidRPr="0088730F">
        <w:rPr>
          <w:rFonts w:ascii="Calibri Light" w:hAnsi="Calibri Light" w:eastAsia="LMRoman10" w:cs="Calibri Light"/>
          <w:color w:val="000000"/>
          <w:sz w:val="19"/>
          <w:szCs w:val="19"/>
          <w:lang/>
        </w:rPr>
        <w:t>Figure 2: S3 Bucket Setup</w:t>
      </w:r>
    </w:p>
    <w:p xmlns:wp14="http://schemas.microsoft.com/office/word/2010/wordml" w:rsidRPr="0088730F" w:rsidR="00D12DF4" w:rsidP="46F8D758" w:rsidRDefault="00D12DF4" w14:paraId="72A3D3EC"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8D7CE7" w:rsidP="46F8D758" w:rsidRDefault="008D7CE7" w14:paraId="58C1E631"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Furthermore, I chose ml.m5.2xlarge for both tuning and training since it has more processing power, allowing the tuning and training operations to be completed faster and avoiding memory issues that I had previously seen with this dataset.</w:t>
      </w:r>
    </w:p>
    <w:p xmlns:wp14="http://schemas.microsoft.com/office/word/2010/wordml" w:rsidRPr="0088730F" w:rsidR="008D7CE7" w:rsidP="46F8D758" w:rsidRDefault="008D7CE7" w14:paraId="6B026C9F" wp14:textId="77777777">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 xml:space="preserve">I increased the number of tuning tasks to 12, the number of parallel jobs to 3, and the early stopping type to "Auto" to speed up tuning and guarantee that better </w:t>
      </w:r>
      <w:r w:rsidRPr="46F8D758" w:rsidR="46F8D758">
        <w:rPr>
          <w:color w:val="000000" w:themeColor="text1" w:themeTint="FF" w:themeShade="FF"/>
        </w:rPr>
        <w:t>hyperparameters</w:t>
      </w:r>
      <w:r w:rsidRPr="46F8D758" w:rsidR="46F8D758">
        <w:rPr>
          <w:color w:val="000000" w:themeColor="text1" w:themeTint="FF" w:themeShade="FF"/>
        </w:rPr>
        <w:t xml:space="preserve"> were picked.</w:t>
      </w:r>
    </w:p>
    <w:p xmlns:wp14="http://schemas.microsoft.com/office/word/2010/wordml" w:rsidRPr="0088730F" w:rsidR="008D7CE7" w:rsidP="46F8D758" w:rsidRDefault="008D7CE7" w14:paraId="61DFB540"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To allow dispersed training, I made the following changes to the hpo.py file, including changes to the parameters necessary to start the training.</w:t>
      </w:r>
    </w:p>
    <w:p xmlns:wp14="http://schemas.microsoft.com/office/word/2010/wordml" w:rsidRPr="0088730F" w:rsidR="008D7CE7" w:rsidP="46F8D758" w:rsidRDefault="008D7CE7" w14:paraId="0D0B940D"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8D7CE7" w:rsidP="008D7CE7" w:rsidRDefault="008D7CE7" w14:paraId="1CDD9AF5" wp14:textId="77777777">
      <w:pPr>
        <w:rPr>
          <w:rFonts w:ascii="Calibri Light" w:hAnsi="Calibri Light" w:eastAsia="LMRoman10" w:cs="Calibri Light"/>
          <w:color w:val="000000"/>
          <w:sz w:val="19"/>
          <w:szCs w:val="19"/>
        </w:rPr>
      </w:pPr>
      <w:r w:rsidRPr="0088730F">
        <w:rPr>
          <w:rFonts w:ascii="Calibri Light" w:hAnsi="Calibri Light" w:eastAsia="LMRoman10" w:cs="Calibri Light"/>
          <w:color w:val="000000"/>
          <w:sz w:val="19"/>
          <w:szCs w:val="19"/>
        </w:rPr>
        <w:t xml:space="preserve">Single instance jobs:  </w:t>
      </w:r>
      <w:r w:rsidRPr="0088730F" w:rsidR="000A4BCC">
        <w:rPr>
          <w:rFonts w:ascii="Calibri Light" w:hAnsi="Calibri Light" w:eastAsia="LMRoman10" w:cs="Calibri Light"/>
          <w:color w:val="000000"/>
          <w:sz w:val="19"/>
          <w:szCs w:val="19"/>
        </w:rPr>
        <w:t xml:space="preserve"> 2 </w:t>
      </w:r>
      <w:proofErr w:type="spellStart"/>
      <w:r w:rsidRPr="0088730F">
        <w:rPr>
          <w:rFonts w:ascii="Calibri Light" w:hAnsi="Calibri Light" w:eastAsia="LMRoman10" w:cs="Calibri Light"/>
          <w:color w:val="000000"/>
          <w:sz w:val="19"/>
          <w:szCs w:val="19"/>
        </w:rPr>
        <w:t>pytorch</w:t>
      </w:r>
      <w:proofErr w:type="spellEnd"/>
      <w:r w:rsidRPr="0088730F">
        <w:rPr>
          <w:rFonts w:ascii="Calibri Light" w:hAnsi="Calibri Light" w:eastAsia="LMRoman10" w:cs="Calibri Light"/>
          <w:color w:val="000000"/>
          <w:sz w:val="19"/>
          <w:szCs w:val="19"/>
        </w:rPr>
        <w:t xml:space="preserve"> trainings</w:t>
      </w:r>
    </w:p>
    <w:p xmlns:wp14="http://schemas.microsoft.com/office/word/2010/wordml" w:rsidRPr="0088730F" w:rsidR="008D7CE7" w:rsidP="46F8D758" w:rsidRDefault="008D7CE7" w14:paraId="0E27B00A"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8D7CE7" w:rsidP="008D7CE7" w:rsidRDefault="008D7CE7" w14:paraId="0879C20A" wp14:textId="77777777">
      <w:pPr>
        <w:rPr>
          <w:rFonts w:ascii="Calibri Light" w:hAnsi="Calibri Light" w:eastAsia="LMRoman10" w:cs="Calibri Light"/>
          <w:color w:val="000000"/>
          <w:sz w:val="19"/>
          <w:szCs w:val="19"/>
        </w:rPr>
      </w:pPr>
      <w:r w:rsidRPr="0088730F">
        <w:rPr>
          <w:rFonts w:ascii="Calibri Light" w:hAnsi="Calibri Light" w:eastAsia="LMRoman10" w:cs="Calibri Light"/>
          <w:color w:val="000000"/>
          <w:sz w:val="19"/>
          <w:szCs w:val="19"/>
        </w:rPr>
        <w:t xml:space="preserve">Multi instance </w:t>
      </w:r>
      <w:proofErr w:type="gramStart"/>
      <w:r w:rsidRPr="0088730F" w:rsidR="000A4BCC">
        <w:rPr>
          <w:rFonts w:ascii="Calibri Light" w:hAnsi="Calibri Light" w:eastAsia="LMRoman10" w:cs="Calibri Light"/>
          <w:color w:val="000000"/>
          <w:sz w:val="19"/>
          <w:szCs w:val="19"/>
        </w:rPr>
        <w:t>jobs</w:t>
      </w:r>
      <w:r w:rsidRPr="0088730F">
        <w:rPr>
          <w:rFonts w:ascii="Calibri Light" w:hAnsi="Calibri Light" w:eastAsia="LMRoman10" w:cs="Calibri Light"/>
          <w:color w:val="000000"/>
          <w:sz w:val="19"/>
          <w:szCs w:val="19"/>
        </w:rPr>
        <w:t xml:space="preserve"> :</w:t>
      </w:r>
      <w:proofErr w:type="gramEnd"/>
      <w:r w:rsidRPr="0088730F">
        <w:rPr>
          <w:rFonts w:ascii="Calibri Light" w:hAnsi="Calibri Light" w:eastAsia="LMRoman10" w:cs="Calibri Light"/>
          <w:color w:val="000000"/>
          <w:sz w:val="19"/>
          <w:szCs w:val="19"/>
        </w:rPr>
        <w:t xml:space="preserve"> </w:t>
      </w:r>
      <w:r w:rsidRPr="0088730F" w:rsidR="000A4BCC">
        <w:rPr>
          <w:rFonts w:ascii="Calibri Light" w:hAnsi="Calibri Light" w:eastAsia="LMRoman10" w:cs="Calibri Light"/>
          <w:color w:val="000000"/>
          <w:sz w:val="19"/>
          <w:szCs w:val="19"/>
        </w:rPr>
        <w:t xml:space="preserve"> 2 </w:t>
      </w:r>
      <w:r w:rsidRPr="0088730F">
        <w:rPr>
          <w:rFonts w:ascii="Calibri Light" w:hAnsi="Calibri Light" w:eastAsia="LMRoman10" w:cs="Calibri Light"/>
          <w:color w:val="000000"/>
          <w:sz w:val="19"/>
          <w:szCs w:val="19"/>
        </w:rPr>
        <w:t>dog-</w:t>
      </w:r>
      <w:proofErr w:type="spellStart"/>
      <w:r w:rsidRPr="0088730F">
        <w:rPr>
          <w:rFonts w:ascii="Calibri Light" w:hAnsi="Calibri Light" w:eastAsia="LMRoman10" w:cs="Calibri Light"/>
          <w:color w:val="000000"/>
          <w:sz w:val="19"/>
          <w:szCs w:val="19"/>
        </w:rPr>
        <w:t>pytorch</w:t>
      </w:r>
      <w:proofErr w:type="spellEnd"/>
      <w:r w:rsidRPr="0088730F" w:rsidR="000A4BCC">
        <w:rPr>
          <w:rFonts w:ascii="Calibri Light" w:hAnsi="Calibri Light" w:eastAsia="LMRoman10" w:cs="Calibri Light"/>
          <w:color w:val="000000"/>
          <w:sz w:val="19"/>
          <w:szCs w:val="19"/>
        </w:rPr>
        <w:t xml:space="preserve"> trainings</w:t>
      </w:r>
    </w:p>
    <w:p xmlns:wp14="http://schemas.microsoft.com/office/word/2010/wordml" w:rsidRPr="0088730F" w:rsidR="008D7CE7" w:rsidP="46F8D758" w:rsidRDefault="008D7CE7" w14:paraId="60061E4C"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D7CE7" w14:paraId="44EAFD9C"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lastRenderedPageBreak/>
        <w:drawing>
          <wp:inline xmlns:wp14="http://schemas.microsoft.com/office/word/2010/wordprocessingDrawing" distT="0" distB="0" distL="0" distR="0" wp14:anchorId="388F95E4" wp14:editId="7777777">
            <wp:extent cx="5277241" cy="1553308"/>
            <wp:effectExtent l="19050" t="0" r="0" b="0"/>
            <wp:docPr id="20" name="Picture 19" descr="training job both single and 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job both single and multi.png"/>
                    <pic:cNvPicPr/>
                  </pic:nvPicPr>
                  <pic:blipFill>
                    <a:blip r:embed="rId8"/>
                    <a:stretch>
                      <a:fillRect/>
                    </a:stretch>
                  </pic:blipFill>
                  <pic:spPr>
                    <a:xfrm>
                      <a:off x="0" y="0"/>
                      <a:ext cx="5274310" cy="1552445"/>
                    </a:xfrm>
                    <a:prstGeom prst="rect">
                      <a:avLst/>
                    </a:prstGeom>
                  </pic:spPr>
                </pic:pic>
              </a:graphicData>
            </a:graphic>
          </wp:inline>
        </w:drawing>
      </w:r>
    </w:p>
    <w:p xmlns:wp14="http://schemas.microsoft.com/office/word/2010/wordml" w:rsidRPr="0088730F" w:rsidR="00D12DF4" w:rsidP="46F8D758" w:rsidRDefault="00D12DF4" w14:paraId="4B94D5A5"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0A4BCC" w:rsidP="000A4BCC" w:rsidRDefault="000A4BCC" w14:paraId="27E2E76E"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3: Training jobs both single and multi</w:t>
      </w:r>
    </w:p>
    <w:p xmlns:wp14="http://schemas.microsoft.com/office/word/2010/wordml" w:rsidRPr="0088730F" w:rsidR="00D12DF4" w:rsidP="46F8D758" w:rsidRDefault="00D12DF4" w14:paraId="3DEEC669"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0A4BCC" w14:paraId="3656B9AB"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2B8E0AA3" wp14:editId="7777777">
            <wp:extent cx="5274310" cy="2534285"/>
            <wp:effectExtent l="19050" t="0" r="2540" b="0"/>
            <wp:docPr id="24" name="Picture 23" descr="best training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training job.png"/>
                    <pic:cNvPicPr/>
                  </pic:nvPicPr>
                  <pic:blipFill>
                    <a:blip r:embed="rId9"/>
                    <a:stretch>
                      <a:fillRect/>
                    </a:stretch>
                  </pic:blipFill>
                  <pic:spPr>
                    <a:xfrm>
                      <a:off x="0" y="0"/>
                      <a:ext cx="5274310" cy="2534285"/>
                    </a:xfrm>
                    <a:prstGeom prst="rect">
                      <a:avLst/>
                    </a:prstGeom>
                  </pic:spPr>
                </pic:pic>
              </a:graphicData>
            </a:graphic>
          </wp:inline>
        </w:drawing>
      </w:r>
    </w:p>
    <w:p xmlns:wp14="http://schemas.microsoft.com/office/word/2010/wordml" w:rsidRPr="0088730F" w:rsidR="000A4BCC" w:rsidP="46F8D758" w:rsidRDefault="000A4BCC" w14:paraId="45FB0818"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0A4BCC" w:rsidP="000A4BCC" w:rsidRDefault="000A4BCC" w14:paraId="754019CF"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3: Best training job (single instance)</w:t>
      </w:r>
    </w:p>
    <w:p xmlns:wp14="http://schemas.microsoft.com/office/word/2010/wordml" w:rsidRPr="0088730F" w:rsidR="000A4BCC" w:rsidP="46F8D758" w:rsidRDefault="000A4BCC" w14:paraId="049F31CB"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88730F" w14:paraId="4F8B9E95" wp14:textId="77777777" wp14:noSpellErr="1">
      <w:pPr>
        <w:pStyle w:val="Heading1"/>
        <w:rPr>
          <w:rFonts w:ascii="Perpetua" w:hAnsi="" w:eastAsia="" w:cs=""/>
          <w:b w:val="0"/>
          <w:bCs w:val="0"/>
          <w:i w:val="0"/>
          <w:iCs w:val="0"/>
          <w:color w:val="007FAC"/>
          <w:sz w:val="54"/>
          <w:szCs w:val="54"/>
          <w:u w:val="none"/>
        </w:rPr>
      </w:pPr>
      <w:r w:rsidR="46F8D758">
        <w:rPr/>
        <w:t xml:space="preserve">EC2 Training </w:t>
      </w:r>
    </w:p>
    <w:p xmlns:wp14="http://schemas.microsoft.com/office/word/2010/wordml" w:rsidRPr="0088730F" w:rsidR="00D12DF4" w:rsidP="46F8D758" w:rsidRDefault="00D12DF4" w14:paraId="53128261"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0A4BCC" w:rsidP="46F8D758" w:rsidRDefault="000A4BCC" w14:paraId="209C1362"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To save money, I used the t2.x micro instance and the Deep Learning AMI (Amazon Linux 2) Version 57.0. This struck me as a good compromise between performance and price. Because two end points are active while executing EC2 training, it's only natural to employ a more powerful instance type than is necessary.</w:t>
      </w:r>
    </w:p>
    <w:p xmlns:wp14="http://schemas.microsoft.com/office/word/2010/wordml" w:rsidRPr="0088730F" w:rsidR="000A4BCC" w:rsidP="46F8D758" w:rsidRDefault="000A4BCC" w14:paraId="706274FE"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Similarly, because we don't know how long it will take to set up and debug this EC2 training component, we should pick a smaller instance so we don't have to pay for a huge instance while we're performing setup, debugging, and so on.</w:t>
      </w:r>
    </w:p>
    <w:p xmlns:wp14="http://schemas.microsoft.com/office/word/2010/wordml" w:rsidRPr="0088730F" w:rsidR="00D12DF4" w:rsidP="46F8D758" w:rsidRDefault="000A4BCC" w14:paraId="7AF27920"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As you can see in my screenshot, I've restricted access to my EC2 instance to only my IP address in order to avoid the possibility of a security breach.</w:t>
      </w:r>
    </w:p>
    <w:p xmlns:wp14="http://schemas.microsoft.com/office/word/2010/wordml" w:rsidRPr="0088730F" w:rsidR="000A4BCC" w:rsidP="46F8D758" w:rsidRDefault="000A4BCC" w14:paraId="62486C05"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0A4BCC" w:rsidP="46F8D758" w:rsidRDefault="000A4BCC" w14:paraId="1C5EA502"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First the spot instance is created</w:t>
      </w:r>
    </w:p>
    <w:p xmlns:wp14="http://schemas.microsoft.com/office/word/2010/wordml" w:rsidRPr="0088730F" w:rsidR="00D12DF4" w:rsidRDefault="000A4BCC" w14:paraId="4101652C"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705B15EA" wp14:editId="7777777">
            <wp:extent cx="5274310" cy="819785"/>
            <wp:effectExtent l="19050" t="0" r="2540" b="0"/>
            <wp:docPr id="22" name="Picture 21" descr="spot 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t ec2.png"/>
                    <pic:cNvPicPr/>
                  </pic:nvPicPr>
                  <pic:blipFill>
                    <a:blip r:embed="rId10" cstate="print"/>
                    <a:stretch>
                      <a:fillRect/>
                    </a:stretch>
                  </pic:blipFill>
                  <pic:spPr>
                    <a:xfrm>
                      <a:off x="0" y="0"/>
                      <a:ext cx="5274310" cy="819785"/>
                    </a:xfrm>
                    <a:prstGeom prst="rect">
                      <a:avLst/>
                    </a:prstGeom>
                  </pic:spPr>
                </pic:pic>
              </a:graphicData>
            </a:graphic>
          </wp:inline>
        </w:drawing>
      </w:r>
    </w:p>
    <w:p xmlns:wp14="http://schemas.microsoft.com/office/word/2010/wordml" w:rsidRPr="0088730F" w:rsidR="00D12DF4" w:rsidP="000A4BCC" w:rsidRDefault="000A4BCC" w14:paraId="73947CD3"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4: EC2 spot instance</w:t>
      </w:r>
    </w:p>
    <w:p xmlns:wp14="http://schemas.microsoft.com/office/word/2010/wordml" w:rsidRPr="0088730F" w:rsidR="00D12DF4" w:rsidRDefault="000A4BCC" w14:paraId="4B99056E" wp14:textId="77777777">
      <w:pPr>
        <w:jc w:val="center"/>
        <w:rPr>
          <w:rFonts w:ascii="Calibri Light" w:hAnsi="Calibri Light" w:eastAsia="LMRoman10" w:cs="Calibri Light"/>
          <w:noProof/>
          <w:color w:val="000000"/>
          <w:sz w:val="19"/>
          <w:szCs w:val="19"/>
          <w:lang w:eastAsia="en-US" w:bidi="mr-IN"/>
        </w:rPr>
      </w:pPr>
      <w:r w:rsidRPr="0088730F">
        <w:rPr>
          <w:rFonts w:ascii="Calibri Light" w:hAnsi="Calibri Light" w:eastAsia="LMRoman10" w:cs="Calibri Light"/>
          <w:noProof/>
          <w:color w:val="000000"/>
          <w:sz w:val="19"/>
          <w:szCs w:val="19"/>
          <w:lang w:eastAsia="en-US" w:bidi="mr-IN"/>
        </w:rPr>
        <w:lastRenderedPageBreak/>
        <w:drawing>
          <wp:inline xmlns:wp14="http://schemas.microsoft.com/office/word/2010/wordprocessingDrawing" distT="0" distB="0" distL="0" distR="0" wp14:anchorId="01A5881D" wp14:editId="7777777">
            <wp:extent cx="5274310" cy="1817370"/>
            <wp:effectExtent l="19050" t="0" r="2540" b="0"/>
            <wp:docPr id="26" name="Picture 20" descr="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2.png"/>
                    <pic:cNvPicPr/>
                  </pic:nvPicPr>
                  <pic:blipFill>
                    <a:blip r:embed="rId11" cstate="print"/>
                    <a:stretch>
                      <a:fillRect/>
                    </a:stretch>
                  </pic:blipFill>
                  <pic:spPr>
                    <a:xfrm>
                      <a:off x="0" y="0"/>
                      <a:ext cx="5274310" cy="1817370"/>
                    </a:xfrm>
                    <a:prstGeom prst="rect">
                      <a:avLst/>
                    </a:prstGeom>
                  </pic:spPr>
                </pic:pic>
              </a:graphicData>
            </a:graphic>
          </wp:inline>
        </w:drawing>
      </w:r>
    </w:p>
    <w:p xmlns:wp14="http://schemas.microsoft.com/office/word/2010/wordml" w:rsidRPr="0088730F" w:rsidR="000A4BCC" w:rsidRDefault="000A4BCC" w14:paraId="570F2994"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5: EC2 Instance</w:t>
      </w:r>
    </w:p>
    <w:p xmlns:wp14="http://schemas.microsoft.com/office/word/2010/wordml" w:rsidRPr="0088730F" w:rsidR="000A4BCC" w:rsidP="46F8D758" w:rsidRDefault="000A4BCC" w14:paraId="1299C43A"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0A4BCC" w:rsidP="46F8D758" w:rsidRDefault="000A4BCC" w14:paraId="4DDBEF00"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3461D779"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88730F" w14:paraId="74998795" wp14:textId="77777777">
      <w:pPr>
        <w:pStyle w:val="Heading2"/>
        <w:rPr>
          <w:rFonts w:ascii="Perpetua" w:hAnsi="" w:eastAsia="" w:cs=""/>
          <w:b w:val="0"/>
          <w:bCs w:val="0"/>
          <w:i w:val="0"/>
          <w:iCs w:val="0"/>
          <w:color w:val="007FAC"/>
          <w:sz w:val="40"/>
          <w:szCs w:val="40"/>
          <w:u w:val="none"/>
        </w:rPr>
      </w:pPr>
      <w:r w:rsidR="46F8D758">
        <w:rPr/>
        <w:t xml:space="preserve">Difference between ec2train1.py (EC2 script) and </w:t>
      </w:r>
      <w:proofErr w:type="spellStart"/>
      <w:r w:rsidR="46F8D758">
        <w:rPr/>
        <w:t>train_and_deploy</w:t>
      </w:r>
      <w:proofErr w:type="spellEnd"/>
    </w:p>
    <w:p xmlns:wp14="http://schemas.microsoft.com/office/word/2010/wordml" w:rsidRPr="0088730F" w:rsidR="00D12DF4" w:rsidRDefault="0088730F" w14:paraId="0CBF6C58" wp14:textId="77777777">
      <w:pPr>
        <w:rPr>
          <w:rFonts w:ascii="Calibri Light" w:hAnsi="Calibri Light" w:eastAsia="LMRoman10-Bold" w:cs="Calibri Light"/>
          <w:b/>
          <w:bCs/>
          <w:color w:val="000000"/>
          <w:sz w:val="19"/>
          <w:szCs w:val="19"/>
          <w:lang/>
        </w:rPr>
      </w:pPr>
      <w:proofErr w:type="spellStart"/>
      <w:r w:rsidRPr="0088730F">
        <w:rPr>
          <w:rFonts w:ascii="Calibri Light" w:hAnsi="Calibri Light" w:eastAsia="LMRoman10-Bold" w:cs="Calibri Light"/>
          <w:b/>
          <w:bCs/>
          <w:color w:val="000000"/>
          <w:sz w:val="19"/>
          <w:szCs w:val="19"/>
          <w:lang/>
        </w:rPr>
        <w:t>solution.ipynb+hpo.py</w:t>
      </w:r>
      <w:proofErr w:type="spellEnd"/>
      <w:r w:rsidRPr="0088730F">
        <w:rPr>
          <w:rFonts w:ascii="Calibri Light" w:hAnsi="Calibri Light" w:eastAsia="LMRoman10-Bold" w:cs="Calibri Light"/>
          <w:b/>
          <w:bCs/>
          <w:color w:val="000000"/>
          <w:sz w:val="19"/>
          <w:szCs w:val="19"/>
          <w:lang/>
        </w:rPr>
        <w:t xml:space="preserve"> (</w:t>
      </w:r>
      <w:proofErr w:type="spellStart"/>
      <w:r w:rsidRPr="0088730F">
        <w:rPr>
          <w:rFonts w:ascii="Calibri Light" w:hAnsi="Calibri Light" w:eastAsia="LMRoman10-Bold" w:cs="Calibri Light"/>
          <w:b/>
          <w:bCs/>
          <w:color w:val="000000"/>
          <w:sz w:val="19"/>
          <w:szCs w:val="19"/>
          <w:lang/>
        </w:rPr>
        <w:t>SageMaker</w:t>
      </w:r>
      <w:proofErr w:type="spellEnd"/>
      <w:r w:rsidRPr="0088730F">
        <w:rPr>
          <w:rFonts w:ascii="Calibri Light" w:hAnsi="Calibri Light" w:eastAsia="LMRoman10-Bold" w:cs="Calibri Light"/>
          <w:b/>
          <w:bCs/>
          <w:color w:val="000000"/>
          <w:sz w:val="19"/>
          <w:szCs w:val="19"/>
          <w:lang/>
        </w:rPr>
        <w:t xml:space="preserve"> scripts) </w:t>
      </w:r>
    </w:p>
    <w:p xmlns:wp14="http://schemas.microsoft.com/office/word/2010/wordml" w:rsidRPr="0088730F" w:rsidR="00D12DF4" w:rsidP="46F8D758" w:rsidRDefault="00D12DF4" w14:paraId="3CF2D8B6"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0A4BCC" w:rsidP="46F8D758" w:rsidRDefault="000A4BCC" w14:paraId="01E1CF75"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The biggest difference is that ec2train1.py doesn't have a main function, nor does it have the capabilities to handle argument parsing or optional main running. Similarly, ec2train1.py does not support multi-instance learning, like I implemented in my modified hpo.py. The most notable difference is that the ec2train1.py script uses test data to train, which means it uses a much smaller dataset and the same data for both training and testing.</w:t>
      </w:r>
    </w:p>
    <w:p xmlns:wp14="http://schemas.microsoft.com/office/word/2010/wordml" w:rsidRPr="0088730F" w:rsidR="00D12DF4" w:rsidP="46F8D758" w:rsidRDefault="000A4BCC" w14:paraId="33CF0DDA" wp14:textId="77777777" wp14:noSpellErr="1">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This has been modified.</w:t>
      </w:r>
    </w:p>
    <w:p xmlns:wp14="http://schemas.microsoft.com/office/word/2010/wordml" w:rsidRPr="0088730F" w:rsidR="00D12DF4" w:rsidP="46F8D758" w:rsidRDefault="0088730F" w14:paraId="0DDEFAB0" wp14:textId="77777777">
      <w:pPr>
        <w:pStyle w:val="Normal"/>
        <w:rPr>
          <w:rFonts w:ascii="Perpetua" w:hAnsi="" w:eastAsia="" w:cs=""/>
          <w:b w:val="0"/>
          <w:bCs w:val="0"/>
          <w:i w:val="0"/>
          <w:iCs w:val="0"/>
          <w:color w:val="262626" w:themeColor="text1" w:themeTint="D9" w:themeShade="FF"/>
          <w:sz w:val="30"/>
          <w:szCs w:val="30"/>
          <w:u w:val="none"/>
        </w:rPr>
      </w:pPr>
      <w:proofErr w:type="spellStart"/>
      <w:r w:rsidRPr="46F8D758" w:rsidR="46F8D758">
        <w:rPr>
          <w:color w:val="000000" w:themeColor="text1" w:themeTint="FF" w:themeShade="FF"/>
        </w:rPr>
        <w:t>train_data</w:t>
      </w:r>
      <w:proofErr w:type="spellEnd"/>
      <w:r w:rsidRPr="46F8D758" w:rsidR="46F8D758">
        <w:rPr>
          <w:color w:val="000000" w:themeColor="text1" w:themeTint="FF" w:themeShade="FF"/>
        </w:rPr>
        <w:t xml:space="preserve"> = </w:t>
      </w:r>
    </w:p>
    <w:p xmlns:wp14="http://schemas.microsoft.com/office/word/2010/wordml" w:rsidRPr="0088730F" w:rsidR="00D12DF4" w:rsidRDefault="0088730F" w14:paraId="12A64FAE" wp14:textId="77777777">
      <w:pPr>
        <w:rPr>
          <w:rFonts w:ascii="Calibri Light" w:hAnsi="Calibri Light" w:eastAsia="SimSun" w:cs="Calibri Light"/>
        </w:rPr>
      </w:pPr>
      <w:proofErr w:type="spellStart"/>
      <w:proofErr w:type="gramStart"/>
      <w:r w:rsidRPr="0088730F">
        <w:rPr>
          <w:rFonts w:ascii="Calibri Light" w:hAnsi="Calibri Light" w:eastAsia="SimSun" w:cs="Calibri Light"/>
          <w:color w:val="000000"/>
          <w:sz w:val="19"/>
          <w:szCs w:val="19"/>
          <w:lang/>
        </w:rPr>
        <w:t>torchvision.datasets.ImageFolder</w:t>
      </w:r>
      <w:proofErr w:type="spellEnd"/>
      <w:r w:rsidRPr="0088730F">
        <w:rPr>
          <w:rFonts w:ascii="Calibri Light" w:hAnsi="Calibri Light" w:eastAsia="SimSun" w:cs="Calibri Light"/>
          <w:color w:val="000000"/>
          <w:sz w:val="19"/>
          <w:szCs w:val="19"/>
          <w:lang/>
        </w:rPr>
        <w:t>(</w:t>
      </w:r>
      <w:proofErr w:type="gramEnd"/>
      <w:r w:rsidRPr="0088730F">
        <w:rPr>
          <w:rFonts w:ascii="Calibri Light" w:hAnsi="Calibri Light" w:eastAsia="SimSun" w:cs="Calibri Light"/>
          <w:color w:val="000000"/>
          <w:sz w:val="19"/>
          <w:szCs w:val="19"/>
          <w:lang/>
        </w:rPr>
        <w:t>root=</w:t>
      </w:r>
      <w:proofErr w:type="spellStart"/>
      <w:r w:rsidRPr="0088730F">
        <w:rPr>
          <w:rFonts w:ascii="Calibri Light" w:hAnsi="Calibri Light" w:eastAsia="SimSun" w:cs="Calibri Light"/>
          <w:color w:val="000000"/>
          <w:sz w:val="19"/>
          <w:szCs w:val="19"/>
          <w:lang/>
        </w:rPr>
        <w:t>test_data_path</w:t>
      </w:r>
      <w:proofErr w:type="spellEnd"/>
      <w:r w:rsidRPr="0088730F">
        <w:rPr>
          <w:rFonts w:ascii="Calibri Light" w:hAnsi="Calibri Light" w:eastAsia="SimSun" w:cs="Calibri Light"/>
          <w:color w:val="000000"/>
          <w:sz w:val="19"/>
          <w:szCs w:val="19"/>
          <w:lang/>
        </w:rPr>
        <w:t xml:space="preserve">, </w:t>
      </w:r>
    </w:p>
    <w:p xmlns:wp14="http://schemas.microsoft.com/office/word/2010/wordml" w:rsidRPr="0088730F" w:rsidR="00D12DF4" w:rsidRDefault="0088730F" w14:paraId="69DE764B" wp14:textId="77777777">
      <w:pPr>
        <w:rPr>
          <w:rFonts w:ascii="Calibri Light" w:hAnsi="Calibri Light" w:eastAsia="SimSun" w:cs="Calibri Light"/>
          <w:color w:val="000000"/>
          <w:sz w:val="19"/>
          <w:szCs w:val="19"/>
          <w:lang/>
        </w:rPr>
      </w:pPr>
      <w:proofErr w:type="gramStart"/>
      <w:r w:rsidRPr="0088730F">
        <w:rPr>
          <w:rFonts w:ascii="Calibri Light" w:hAnsi="Calibri Light" w:eastAsia="SimSun" w:cs="Calibri Light"/>
          <w:color w:val="000000"/>
          <w:sz w:val="19"/>
          <w:szCs w:val="19"/>
          <w:lang/>
        </w:rPr>
        <w:t>transform=</w:t>
      </w:r>
      <w:proofErr w:type="spellStart"/>
      <w:proofErr w:type="gramEnd"/>
      <w:r w:rsidRPr="0088730F">
        <w:rPr>
          <w:rFonts w:ascii="Calibri Light" w:hAnsi="Calibri Light" w:eastAsia="SimSun" w:cs="Calibri Light"/>
          <w:color w:val="000000"/>
          <w:sz w:val="19"/>
          <w:szCs w:val="19"/>
          <w:lang/>
        </w:rPr>
        <w:t>train_transform</w:t>
      </w:r>
      <w:proofErr w:type="spellEnd"/>
      <w:r w:rsidRPr="0088730F">
        <w:rPr>
          <w:rFonts w:ascii="Calibri Light" w:hAnsi="Calibri Light" w:eastAsia="SimSun" w:cs="Calibri Light"/>
          <w:color w:val="000000"/>
          <w:sz w:val="19"/>
          <w:szCs w:val="19"/>
          <w:lang/>
        </w:rPr>
        <w:t xml:space="preserve">) </w:t>
      </w:r>
    </w:p>
    <w:p xmlns:wp14="http://schemas.microsoft.com/office/word/2010/wordml" w:rsidRPr="0088730F" w:rsidR="00D12DF4" w:rsidP="46F8D758" w:rsidRDefault="0088730F" w14:paraId="7AFED842" wp14:textId="10FC062E">
      <w:pPr>
        <w:pStyle w:val="Normal"/>
        <w:rPr>
          <w:rFonts w:ascii="Perpetua" w:hAnsi="" w:eastAsia="" w:cs=""/>
          <w:b w:val="0"/>
          <w:bCs w:val="0"/>
          <w:i w:val="0"/>
          <w:iCs w:val="0"/>
          <w:color w:val="262626" w:themeColor="text1" w:themeTint="D9" w:themeShade="FF"/>
          <w:sz w:val="30"/>
          <w:szCs w:val="30"/>
          <w:u w:val="none"/>
        </w:rPr>
      </w:pPr>
      <w:proofErr w:type="spellStart"/>
      <w:r w:rsidRPr="46F8D758" w:rsidR="46F8D758">
        <w:rPr>
          <w:rFonts w:ascii="Perpetua" w:hAnsi="" w:eastAsia="" w:cs=""/>
          <w:b w:val="0"/>
          <w:bCs w:val="0"/>
          <w:i w:val="0"/>
          <w:iCs w:val="0"/>
          <w:color w:val="262626" w:themeColor="text1" w:themeTint="D9" w:themeShade="FF"/>
          <w:sz w:val="30"/>
          <w:szCs w:val="30"/>
          <w:u w:val="none"/>
        </w:rPr>
        <w:t>To</w:t>
      </w:r>
      <w:proofErr w:type="spellEnd"/>
    </w:p>
    <w:p xmlns:wp14="http://schemas.microsoft.com/office/word/2010/wordml" w:rsidRPr="0088730F" w:rsidR="00D12DF4" w:rsidP="46F8D758" w:rsidRDefault="0088730F" w14:paraId="57E23DA8" wp14:textId="04D23025">
      <w:pPr>
        <w:pStyle w:val="Normal"/>
        <w:rPr>
          <w:rFonts w:ascii="Perpetua" w:hAnsi="" w:eastAsia="" w:cs=""/>
          <w:b w:val="0"/>
          <w:bCs w:val="0"/>
          <w:i w:val="0"/>
          <w:iCs w:val="0"/>
          <w:color w:val="262626" w:themeColor="text1" w:themeTint="D9" w:themeShade="FF"/>
          <w:sz w:val="30"/>
          <w:szCs w:val="30"/>
          <w:u w:val="none"/>
        </w:rPr>
      </w:pPr>
      <w:r w:rsidRPr="46F8D758" w:rsidR="46F8D758">
        <w:rPr>
          <w:color w:val="000000" w:themeColor="text1" w:themeTint="FF" w:themeShade="FF"/>
        </w:rPr>
        <w:t xml:space="preserve">train_data = </w:t>
      </w:r>
    </w:p>
    <w:p xmlns:wp14="http://schemas.microsoft.com/office/word/2010/wordml" w:rsidRPr="0088730F" w:rsidR="00D12DF4" w:rsidRDefault="0088730F" w14:paraId="1B4B93F2" wp14:textId="77777777">
      <w:pPr>
        <w:rPr>
          <w:rFonts w:ascii="Calibri Light" w:hAnsi="Calibri Light" w:eastAsia="SimSun" w:cs="Calibri Light"/>
        </w:rPr>
      </w:pPr>
      <w:proofErr w:type="spellStart"/>
      <w:proofErr w:type="gramStart"/>
      <w:r w:rsidRPr="0088730F">
        <w:rPr>
          <w:rFonts w:ascii="Calibri Light" w:hAnsi="Calibri Light" w:eastAsia="SimSun" w:cs="Calibri Light"/>
          <w:color w:val="000000"/>
          <w:sz w:val="19"/>
          <w:szCs w:val="19"/>
          <w:lang/>
        </w:rPr>
        <w:t>torchvision.datasets.ImageFolder</w:t>
      </w:r>
      <w:proofErr w:type="spellEnd"/>
      <w:r w:rsidRPr="0088730F">
        <w:rPr>
          <w:rFonts w:ascii="Calibri Light" w:hAnsi="Calibri Light" w:eastAsia="SimSun" w:cs="Calibri Light"/>
          <w:color w:val="000000"/>
          <w:sz w:val="19"/>
          <w:szCs w:val="19"/>
          <w:lang/>
        </w:rPr>
        <w:t>(</w:t>
      </w:r>
      <w:proofErr w:type="gramEnd"/>
      <w:r w:rsidRPr="0088730F">
        <w:rPr>
          <w:rFonts w:ascii="Calibri Light" w:hAnsi="Calibri Light" w:eastAsia="SimSun" w:cs="Calibri Light"/>
          <w:color w:val="000000"/>
          <w:sz w:val="19"/>
          <w:szCs w:val="19"/>
          <w:lang/>
        </w:rPr>
        <w:t>root=</w:t>
      </w:r>
      <w:proofErr w:type="spellStart"/>
      <w:r w:rsidRPr="0088730F">
        <w:rPr>
          <w:rFonts w:ascii="Calibri Light" w:hAnsi="Calibri Light" w:eastAsia="SimSun" w:cs="Calibri Light"/>
          <w:color w:val="000000"/>
          <w:sz w:val="19"/>
          <w:szCs w:val="19"/>
          <w:lang/>
        </w:rPr>
        <w:t>train_data_path</w:t>
      </w:r>
      <w:proofErr w:type="spellEnd"/>
      <w:r w:rsidRPr="0088730F">
        <w:rPr>
          <w:rFonts w:ascii="Calibri Light" w:hAnsi="Calibri Light" w:eastAsia="SimSun" w:cs="Calibri Light"/>
          <w:color w:val="000000"/>
          <w:sz w:val="19"/>
          <w:szCs w:val="19"/>
          <w:lang/>
        </w:rPr>
        <w:t xml:space="preserve">, </w:t>
      </w:r>
    </w:p>
    <w:p xmlns:wp14="http://schemas.microsoft.com/office/word/2010/wordml" w:rsidRPr="0088730F" w:rsidR="00D12DF4" w:rsidRDefault="0088730F" w14:paraId="5043047D" wp14:textId="77777777">
      <w:pPr>
        <w:rPr>
          <w:rFonts w:ascii="Calibri Light" w:hAnsi="Calibri Light" w:eastAsia="SimSun" w:cs="Calibri Light"/>
          <w:color w:val="000000"/>
          <w:sz w:val="19"/>
          <w:szCs w:val="19"/>
          <w:lang/>
        </w:rPr>
      </w:pPr>
      <w:proofErr w:type="gramStart"/>
      <w:r w:rsidRPr="0088730F">
        <w:rPr>
          <w:rFonts w:ascii="Calibri Light" w:hAnsi="Calibri Light" w:eastAsia="SimSun" w:cs="Calibri Light"/>
          <w:color w:val="000000"/>
          <w:sz w:val="19"/>
          <w:szCs w:val="19"/>
          <w:lang/>
        </w:rPr>
        <w:t>transform=</w:t>
      </w:r>
      <w:proofErr w:type="spellStart"/>
      <w:proofErr w:type="gramEnd"/>
      <w:r w:rsidRPr="0088730F">
        <w:rPr>
          <w:rFonts w:ascii="Calibri Light" w:hAnsi="Calibri Light" w:eastAsia="SimSun" w:cs="Calibri Light"/>
          <w:color w:val="000000"/>
          <w:sz w:val="19"/>
          <w:szCs w:val="19"/>
          <w:lang/>
        </w:rPr>
        <w:t>train_transform</w:t>
      </w:r>
      <w:proofErr w:type="spellEnd"/>
      <w:r w:rsidRPr="0088730F">
        <w:rPr>
          <w:rFonts w:ascii="Calibri Light" w:hAnsi="Calibri Light" w:eastAsia="SimSun" w:cs="Calibri Light"/>
          <w:color w:val="000000"/>
          <w:sz w:val="19"/>
          <w:szCs w:val="19"/>
          <w:lang/>
        </w:rPr>
        <w:t>)</w:t>
      </w:r>
    </w:p>
    <w:p xmlns:wp14="http://schemas.microsoft.com/office/word/2010/wordml" w:rsidRPr="0088730F" w:rsidR="00D12DF4" w:rsidP="46F8D758" w:rsidRDefault="00D12DF4" w14:paraId="0562CB0E"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0A4BCC" w14:paraId="34CE0A41"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2738E149" wp14:editId="7777777">
            <wp:extent cx="5274310" cy="2585720"/>
            <wp:effectExtent l="19050" t="0" r="2540" b="0"/>
            <wp:docPr id="25" name="Picture 24" descr="model ec2.path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ec2.pathpng.png"/>
                    <pic:cNvPicPr/>
                  </pic:nvPicPr>
                  <pic:blipFill>
                    <a:blip r:embed="rId12" cstate="print"/>
                    <a:stretch>
                      <a:fillRect/>
                    </a:stretch>
                  </pic:blipFill>
                  <pic:spPr>
                    <a:xfrm>
                      <a:off x="0" y="0"/>
                      <a:ext cx="5274310" cy="2585720"/>
                    </a:xfrm>
                    <a:prstGeom prst="rect">
                      <a:avLst/>
                    </a:prstGeom>
                  </pic:spPr>
                </pic:pic>
              </a:graphicData>
            </a:graphic>
          </wp:inline>
        </w:drawing>
      </w:r>
    </w:p>
    <w:p xmlns:wp14="http://schemas.microsoft.com/office/word/2010/wordml" w:rsidRPr="0088730F" w:rsidR="00D12DF4" w:rsidP="46F8D758" w:rsidRDefault="00D12DF4" w14:paraId="62EBF3C5"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451665" w14:paraId="3413E121"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6</w:t>
      </w:r>
      <w:r w:rsidRPr="0088730F" w:rsidR="0088730F">
        <w:rPr>
          <w:rFonts w:ascii="Calibri Light" w:hAnsi="Calibri Light" w:eastAsia="LMRoman10" w:cs="Calibri Light"/>
          <w:color w:val="000000"/>
          <w:sz w:val="19"/>
          <w:szCs w:val="19"/>
          <w:lang/>
        </w:rPr>
        <w:t>: EC2 Training</w:t>
      </w:r>
    </w:p>
    <w:p xmlns:wp14="http://schemas.microsoft.com/office/word/2010/wordml" w:rsidRPr="0088730F" w:rsidR="00D12DF4" w:rsidP="46F8D758" w:rsidRDefault="00D12DF4" w14:paraId="6D98A12B"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451665" w14:paraId="2946DB82"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lastRenderedPageBreak/>
        <w:drawing>
          <wp:inline xmlns:wp14="http://schemas.microsoft.com/office/word/2010/wordprocessingDrawing" distT="0" distB="0" distL="0" distR="0" wp14:anchorId="431F3FE7" wp14:editId="7777777">
            <wp:extent cx="5274310" cy="2618740"/>
            <wp:effectExtent l="19050" t="0" r="2540" b="0"/>
            <wp:docPr id="27" name="Picture 26" descr="ec2 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2 monitor.png"/>
                    <pic:cNvPicPr/>
                  </pic:nvPicPr>
                  <pic:blipFill>
                    <a:blip r:embed="rId13"/>
                    <a:stretch>
                      <a:fillRect/>
                    </a:stretch>
                  </pic:blipFill>
                  <pic:spPr>
                    <a:xfrm>
                      <a:off x="0" y="0"/>
                      <a:ext cx="5274310" cy="2618740"/>
                    </a:xfrm>
                    <a:prstGeom prst="rect">
                      <a:avLst/>
                    </a:prstGeom>
                  </pic:spPr>
                </pic:pic>
              </a:graphicData>
            </a:graphic>
          </wp:inline>
        </w:drawing>
      </w:r>
    </w:p>
    <w:p xmlns:wp14="http://schemas.microsoft.com/office/word/2010/wordml" w:rsidRPr="0088730F" w:rsidR="00D12DF4" w:rsidP="46F8D758" w:rsidRDefault="00D12DF4" w14:paraId="5997CC1D"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77F9BE02"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7</w:t>
      </w:r>
      <w:r w:rsidRPr="0088730F">
        <w:rPr>
          <w:rFonts w:ascii="Calibri Light" w:hAnsi="Calibri Light" w:eastAsia="LMRoman10" w:cs="Calibri Light"/>
          <w:color w:val="000000"/>
          <w:sz w:val="19"/>
          <w:szCs w:val="19"/>
          <w:lang/>
        </w:rPr>
        <w:t>: EC2 Training Resource Use</w:t>
      </w:r>
    </w:p>
    <w:p xmlns:wp14="http://schemas.microsoft.com/office/word/2010/wordml" w:rsidRPr="0088730F" w:rsidR="00D12DF4" w:rsidP="46F8D758" w:rsidRDefault="00D12DF4" w14:paraId="110FFD37"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88730F" w14:paraId="587D4350" wp14:textId="77777777" wp14:noSpellErr="1">
      <w:pPr>
        <w:pStyle w:val="Heading1"/>
        <w:rPr>
          <w:rFonts w:ascii="Perpetua" w:hAnsi="" w:eastAsia="" w:cs=""/>
          <w:b w:val="0"/>
          <w:bCs w:val="0"/>
          <w:i w:val="0"/>
          <w:iCs w:val="0"/>
          <w:color w:val="007FAC"/>
          <w:sz w:val="54"/>
          <w:szCs w:val="54"/>
          <w:u w:val="none"/>
        </w:rPr>
      </w:pPr>
      <w:r w:rsidR="46F8D758">
        <w:rPr/>
        <w:t xml:space="preserve">Lambda functions </w:t>
      </w:r>
    </w:p>
    <w:p xmlns:wp14="http://schemas.microsoft.com/office/word/2010/wordml" w:rsidRPr="0088730F" w:rsidR="00D12DF4" w:rsidP="46F8D758" w:rsidRDefault="00D12DF4" w14:paraId="6B699379"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451665" w:rsidP="46F8D758" w:rsidRDefault="00451665" w14:paraId="472450D2" wp14:textId="77777777" wp14:noSpellErr="1">
      <w:pPr>
        <w:pStyle w:val="Normal"/>
        <w:rPr>
          <w:rStyle w:val="fontstyle01"/>
          <w:rFonts w:ascii="Perpetua" w:hAnsi="" w:eastAsia="" w:cs=""/>
          <w:b w:val="0"/>
          <w:bCs w:val="0"/>
          <w:i w:val="0"/>
          <w:iCs w:val="0"/>
          <w:color w:val="000000" w:themeColor="text1" w:themeTint="FF" w:themeShade="FF"/>
          <w:sz w:val="30"/>
          <w:szCs w:val="30"/>
          <w:u w:val="none"/>
        </w:rPr>
      </w:pPr>
      <w:r w:rsidR="46F8D758">
        <w:rPr/>
        <w:t>I created a Lambda function named dog-breed-prediction using the lambda function.py starter.</w:t>
      </w:r>
    </w:p>
    <w:p xmlns:wp14="http://schemas.microsoft.com/office/word/2010/wordml" w:rsidRPr="0088730F" w:rsidR="003D225F" w:rsidP="46F8D758" w:rsidRDefault="00451665" w14:paraId="3FC33A27" wp14:textId="77777777">
      <w:pPr>
        <w:pStyle w:val="Normal"/>
        <w:rPr>
          <w:rStyle w:val="fontstyle01"/>
          <w:rFonts w:ascii="Perpetua" w:hAnsi="" w:eastAsia="" w:cs=""/>
          <w:b w:val="0"/>
          <w:bCs w:val="0"/>
          <w:i w:val="0"/>
          <w:iCs w:val="0"/>
          <w:color w:val="000000" w:themeColor="text1" w:themeTint="FF" w:themeShade="FF"/>
          <w:sz w:val="30"/>
          <w:szCs w:val="30"/>
          <w:u w:val="none"/>
        </w:rPr>
      </w:pPr>
      <w:r w:rsidR="46F8D758">
        <w:rPr/>
        <w:t xml:space="preserve">A Boto3 client is created using this function. This enables the function to communicate with other AWS services, such as </w:t>
      </w:r>
      <w:r w:rsidR="46F8D758">
        <w:rPr/>
        <w:t>SageMaker</w:t>
      </w:r>
      <w:r w:rsidR="46F8D758">
        <w:rPr/>
        <w:t xml:space="preserve">. The function </w:t>
      </w:r>
      <w:proofErr w:type="spellStart"/>
      <w:r w:rsidR="46F8D758">
        <w:rPr/>
        <w:t>utilises</w:t>
      </w:r>
      <w:proofErr w:type="spellEnd"/>
      <w:r w:rsidR="46F8D758">
        <w:rPr/>
        <w:t xml:space="preserve"> the client to contact the pytorch-inference-2022-01-12-08-25-47-451 endpoint from the multi-instance trained model. It expects a JSON-formatted input/image and returns a JSON. The prediction from the endpoint is in the key 'body' of this JSON, which has a status code of 200.</w:t>
      </w:r>
    </w:p>
    <w:p xmlns:wp14="http://schemas.microsoft.com/office/word/2010/wordml" w:rsidRPr="0088730F" w:rsidR="003D225F" w:rsidP="46F8D758" w:rsidRDefault="003D225F" w14:paraId="3FE9F23F"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00451665" w:rsidRDefault="0088730F" w14:paraId="3E66BC6F" wp14:textId="77777777">
      <w:pPr>
        <w:rPr>
          <w:rFonts w:ascii="Calibri Light" w:hAnsi="Calibri Light" w:eastAsia="SimSun" w:cs="Calibri Light"/>
          <w:sz w:val="19"/>
          <w:szCs w:val="19"/>
        </w:rPr>
      </w:pPr>
      <w:r w:rsidRPr="0088730F">
        <w:rPr>
          <w:rFonts w:ascii="Calibri Light" w:hAnsi="Calibri Light" w:eastAsia="SimSun" w:cs="Calibri Light"/>
          <w:color w:val="000000"/>
          <w:sz w:val="19"/>
          <w:szCs w:val="19"/>
          <w:lang/>
        </w:rPr>
        <w:t xml:space="preserve">{ </w:t>
      </w:r>
    </w:p>
    <w:p xmlns:wp14="http://schemas.microsoft.com/office/word/2010/wordml" w:rsidRPr="0088730F" w:rsidR="00D12DF4" w:rsidP="46F8D758" w:rsidRDefault="00D12DF4" w14:paraId="1F72F646"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005C52DA" wp14:textId="77777777">
      <w:pPr>
        <w:rPr>
          <w:rFonts w:ascii="Calibri Light" w:hAnsi="Calibri Light" w:eastAsia="SimSun" w:cs="Calibri Light"/>
          <w:sz w:val="19"/>
          <w:szCs w:val="19"/>
        </w:rPr>
      </w:pPr>
      <w:r w:rsidRPr="0088730F">
        <w:rPr>
          <w:rFonts w:ascii="Calibri Light" w:hAnsi="Calibri Light" w:eastAsia="SimSun" w:cs="Calibri Light"/>
          <w:color w:val="000000"/>
          <w:sz w:val="19"/>
          <w:szCs w:val="19"/>
          <w:lang/>
        </w:rPr>
        <w:t>"</w:t>
      </w:r>
      <w:proofErr w:type="spellStart"/>
      <w:proofErr w:type="gramStart"/>
      <w:r w:rsidRPr="0088730F">
        <w:rPr>
          <w:rFonts w:ascii="Calibri Light" w:hAnsi="Calibri Light" w:eastAsia="SimSun" w:cs="Calibri Light"/>
          <w:color w:val="000000"/>
          <w:sz w:val="19"/>
          <w:szCs w:val="19"/>
          <w:lang/>
        </w:rPr>
        <w:t>errorMessage</w:t>
      </w:r>
      <w:proofErr w:type="spellEnd"/>
      <w:proofErr w:type="gramEnd"/>
      <w:r w:rsidRPr="0088730F">
        <w:rPr>
          <w:rFonts w:ascii="Calibri Light" w:hAnsi="Calibri Light" w:eastAsia="SimSun" w:cs="Calibri Light"/>
          <w:color w:val="000000"/>
          <w:sz w:val="19"/>
          <w:szCs w:val="19"/>
          <w:lang/>
        </w:rPr>
        <w:t>": "An error occurred (</w:t>
      </w:r>
      <w:proofErr w:type="spellStart"/>
      <w:r w:rsidRPr="0088730F">
        <w:rPr>
          <w:rFonts w:ascii="Calibri Light" w:hAnsi="Calibri Light" w:eastAsia="SimSun" w:cs="Calibri Light"/>
          <w:color w:val="000000"/>
          <w:sz w:val="19"/>
          <w:szCs w:val="19"/>
          <w:lang/>
        </w:rPr>
        <w:t>AccessDeniedException</w:t>
      </w:r>
      <w:proofErr w:type="spellEnd"/>
      <w:r w:rsidRPr="0088730F">
        <w:rPr>
          <w:rFonts w:ascii="Calibri Light" w:hAnsi="Calibri Light" w:eastAsia="SimSun" w:cs="Calibri Light"/>
          <w:color w:val="000000"/>
          <w:sz w:val="19"/>
          <w:szCs w:val="19"/>
          <w:lang/>
        </w:rPr>
        <w:t xml:space="preserve">) </w:t>
      </w:r>
    </w:p>
    <w:p xmlns:wp14="http://schemas.microsoft.com/office/word/2010/wordml" w:rsidRPr="0088730F" w:rsidR="00D12DF4" w:rsidRDefault="0088730F" w14:paraId="0870B2B8" wp14:textId="77777777">
      <w:pPr>
        <w:rPr>
          <w:rFonts w:ascii="Calibri Light" w:hAnsi="Calibri Light" w:eastAsia="SimSun" w:cs="Calibri Light"/>
          <w:sz w:val="19"/>
          <w:szCs w:val="19"/>
        </w:rPr>
      </w:pPr>
      <w:proofErr w:type="gramStart"/>
      <w:r w:rsidRPr="0088730F">
        <w:rPr>
          <w:rFonts w:ascii="Calibri Light" w:hAnsi="Calibri Light" w:eastAsia="SimSun" w:cs="Calibri Light"/>
          <w:color w:val="000000"/>
          <w:sz w:val="19"/>
          <w:szCs w:val="19"/>
          <w:lang/>
        </w:rPr>
        <w:t>when</w:t>
      </w:r>
      <w:proofErr w:type="gramEnd"/>
      <w:r w:rsidRPr="0088730F">
        <w:rPr>
          <w:rFonts w:ascii="Calibri Light" w:hAnsi="Calibri Light" w:eastAsia="SimSun" w:cs="Calibri Light"/>
          <w:color w:val="000000"/>
          <w:sz w:val="19"/>
          <w:szCs w:val="19"/>
          <w:lang/>
        </w:rPr>
        <w:t xml:space="preserve"> calling the </w:t>
      </w:r>
      <w:proofErr w:type="spellStart"/>
      <w:r w:rsidRPr="0088730F">
        <w:rPr>
          <w:rFonts w:ascii="Calibri Light" w:hAnsi="Calibri Light" w:eastAsia="SimSun" w:cs="Calibri Light"/>
          <w:color w:val="000000"/>
          <w:sz w:val="19"/>
          <w:szCs w:val="19"/>
          <w:lang/>
        </w:rPr>
        <w:t>InvokeEndpoint</w:t>
      </w:r>
      <w:proofErr w:type="spellEnd"/>
      <w:r w:rsidRPr="0088730F">
        <w:rPr>
          <w:rFonts w:ascii="Calibri Light" w:hAnsi="Calibri Light" w:eastAsia="SimSun" w:cs="Calibri Light"/>
          <w:color w:val="000000"/>
          <w:sz w:val="19"/>
          <w:szCs w:val="19"/>
          <w:lang/>
        </w:rPr>
        <w:t xml:space="preserve"> operation: User: </w:t>
      </w:r>
    </w:p>
    <w:p xmlns:wp14="http://schemas.microsoft.com/office/word/2010/wordml" w:rsidRPr="0088730F" w:rsidR="00D12DF4" w:rsidRDefault="0088730F" w14:paraId="63BAAD58" wp14:textId="77777777">
      <w:pPr>
        <w:rPr>
          <w:rFonts w:ascii="Calibri Light" w:hAnsi="Calibri Light" w:eastAsia="SimSun" w:cs="Calibri Light"/>
          <w:sz w:val="19"/>
          <w:szCs w:val="19"/>
        </w:rPr>
      </w:pPr>
      <w:proofErr w:type="gramStart"/>
      <w:r w:rsidRPr="0088730F">
        <w:rPr>
          <w:rFonts w:ascii="Calibri Light" w:hAnsi="Calibri Light" w:eastAsia="SimSun" w:cs="Calibri Light"/>
          <w:color w:val="000000"/>
          <w:sz w:val="19"/>
          <w:szCs w:val="19"/>
          <w:lang/>
        </w:rPr>
        <w:t>arn:</w:t>
      </w:r>
      <w:proofErr w:type="gramEnd"/>
      <w:r w:rsidRPr="0088730F">
        <w:rPr>
          <w:rFonts w:ascii="Calibri Light" w:hAnsi="Calibri Light" w:eastAsia="SimSun" w:cs="Calibri Light"/>
          <w:color w:val="000000"/>
          <w:sz w:val="19"/>
          <w:szCs w:val="19"/>
          <w:lang/>
        </w:rPr>
        <w:t>aws:sts::</w:t>
      </w:r>
      <w:r w:rsidRPr="0088730F">
        <w:rPr>
          <w:rFonts w:ascii="Calibri Light" w:hAnsi="Calibri Light" w:eastAsia="SimSun" w:cs="Calibri Light"/>
          <w:color w:val="000000"/>
          <w:sz w:val="19"/>
          <w:szCs w:val="19"/>
          <w:highlight w:val="black"/>
          <w:lang/>
        </w:rPr>
        <w:t>93386</w:t>
      </w:r>
      <w:r w:rsidRPr="0088730F">
        <w:rPr>
          <w:rFonts w:ascii="Calibri Light" w:hAnsi="Calibri Light" w:eastAsia="SimSun" w:cs="Calibri Light"/>
          <w:color w:val="000000"/>
          <w:sz w:val="19"/>
          <w:szCs w:val="19"/>
          <w:highlight w:val="black"/>
          <w:lang/>
        </w:rPr>
        <w:t>9125920:assumed-role/testEndpointMTrainer-role-pr3dpwbk/testEndpointMTrainer</w:t>
      </w:r>
      <w:r w:rsidRPr="0088730F">
        <w:rPr>
          <w:rFonts w:ascii="Calibri Light" w:hAnsi="Calibri Light" w:eastAsia="SimSun" w:cs="Calibri Light"/>
          <w:color w:val="000000"/>
          <w:sz w:val="19"/>
          <w:szCs w:val="19"/>
          <w:lang/>
        </w:rPr>
        <w:t xml:space="preserve"> </w:t>
      </w:r>
    </w:p>
    <w:p xmlns:wp14="http://schemas.microsoft.com/office/word/2010/wordml" w:rsidRPr="0088730F" w:rsidR="00D12DF4" w:rsidRDefault="0088730F" w14:paraId="55F679B7" wp14:textId="77777777">
      <w:pPr>
        <w:rPr>
          <w:rFonts w:ascii="Calibri Light" w:hAnsi="Calibri Light" w:eastAsia="SimSun" w:cs="Calibri Light"/>
          <w:sz w:val="19"/>
          <w:szCs w:val="19"/>
        </w:rPr>
      </w:pPr>
      <w:proofErr w:type="gramStart"/>
      <w:r w:rsidRPr="0088730F">
        <w:rPr>
          <w:rFonts w:ascii="Calibri Light" w:hAnsi="Calibri Light" w:eastAsia="SimSun" w:cs="Calibri Light"/>
          <w:color w:val="000000"/>
          <w:sz w:val="19"/>
          <w:szCs w:val="19"/>
          <w:lang/>
        </w:rPr>
        <w:t>is</w:t>
      </w:r>
      <w:proofErr w:type="gramEnd"/>
      <w:r w:rsidRPr="0088730F">
        <w:rPr>
          <w:rFonts w:ascii="Calibri Light" w:hAnsi="Calibri Light" w:eastAsia="SimSun" w:cs="Calibri Light"/>
          <w:color w:val="000000"/>
          <w:sz w:val="19"/>
          <w:szCs w:val="19"/>
          <w:lang/>
        </w:rPr>
        <w:t xml:space="preserve"> not authorized to perform: </w:t>
      </w:r>
      <w:proofErr w:type="spellStart"/>
      <w:r w:rsidRPr="0088730F">
        <w:rPr>
          <w:rFonts w:ascii="Calibri Light" w:hAnsi="Calibri Light" w:eastAsia="SimSun" w:cs="Calibri Light"/>
          <w:color w:val="000000"/>
          <w:sz w:val="19"/>
          <w:szCs w:val="19"/>
          <w:lang/>
        </w:rPr>
        <w:t>sagemaker:InvokeEndpoint</w:t>
      </w:r>
      <w:proofErr w:type="spellEnd"/>
      <w:r w:rsidRPr="0088730F">
        <w:rPr>
          <w:rFonts w:ascii="Calibri Light" w:hAnsi="Calibri Light" w:eastAsia="SimSun" w:cs="Calibri Light"/>
          <w:color w:val="000000"/>
          <w:sz w:val="19"/>
          <w:szCs w:val="19"/>
          <w:lang/>
        </w:rPr>
        <w:t xml:space="preserve"> on </w:t>
      </w:r>
    </w:p>
    <w:p xmlns:wp14="http://schemas.microsoft.com/office/word/2010/wordml" w:rsidRPr="0088730F" w:rsidR="00D12DF4" w:rsidP="46F8D758" w:rsidRDefault="0088730F" w14:paraId="15C27056" wp14:textId="77777777">
      <w:pPr>
        <w:pStyle w:val="Normal"/>
        <w:rPr>
          <w:rFonts w:ascii="Avenir Next" w:hAnsi="" w:eastAsia="" w:cs=""/>
          <w:b w:val="0"/>
          <w:bCs w:val="0"/>
          <w:i w:val="0"/>
          <w:iCs w:val="0"/>
          <w:color w:val="000000" w:themeColor="text1" w:themeTint="FF" w:themeShade="FF"/>
          <w:sz w:val="22"/>
          <w:szCs w:val="22"/>
          <w:u w:val="none"/>
        </w:rPr>
      </w:pPr>
      <w:r w:rsidRPr="46F8D758" w:rsidR="46F8D758">
        <w:rPr>
          <w:color w:val="000000" w:themeColor="text1" w:themeTint="FF" w:themeShade="FF"/>
        </w:rPr>
        <w:t xml:space="preserve">resource: </w:t>
      </w:r>
    </w:p>
    <w:p xmlns:wp14="http://schemas.microsoft.com/office/word/2010/wordml" w:rsidRPr="0088730F" w:rsidR="00D12DF4" w:rsidP="46F8D758" w:rsidRDefault="0088730F" w14:paraId="5E8E9A9C" wp14:textId="77777777">
      <w:pPr>
        <w:pStyle w:val="Normal"/>
        <w:rPr>
          <w:rFonts w:ascii="Avenir Next" w:hAnsi="" w:eastAsia="" w:cs=""/>
          <w:b w:val="0"/>
          <w:bCs w:val="0"/>
          <w:i w:val="0"/>
          <w:iCs w:val="0"/>
          <w:color w:val="000000" w:themeColor="text1" w:themeTint="FF" w:themeShade="FF"/>
          <w:sz w:val="22"/>
          <w:szCs w:val="22"/>
          <w:u w:val="none"/>
        </w:rPr>
      </w:pPr>
      <w:r w:rsidRPr="46F8D758" w:rsidR="46F8D758">
        <w:rPr>
          <w:color w:val="000000" w:themeColor="text1" w:themeTint="FF" w:themeShade="FF"/>
        </w:rPr>
        <w:t>arn:aws:</w:t>
      </w:r>
      <w:r w:rsidRPr="46F8D758" w:rsidR="46F8D758">
        <w:rPr>
          <w:color w:val="000000" w:themeColor="text1" w:themeTint="FF" w:themeShade="FF"/>
          <w:highlight w:val="black"/>
        </w:rPr>
        <w:t>sagemaker:us-east-1:933869125920:endpoint/pytorch-inference-2021-11-28-17-26-20-083</w:t>
      </w:r>
      <w:r w:rsidRPr="46F8D758" w:rsidR="46F8D758">
        <w:rPr>
          <w:color w:val="000000" w:themeColor="text1" w:themeTint="FF" w:themeShade="FF"/>
        </w:rPr>
        <w:t xml:space="preserve"> </w:t>
      </w:r>
    </w:p>
    <w:p xmlns:wp14="http://schemas.microsoft.com/office/word/2010/wordml" w:rsidRPr="0088730F" w:rsidR="00D12DF4" w:rsidRDefault="0088730F" w14:paraId="7C2EB201" wp14:textId="77777777">
      <w:pPr>
        <w:rPr>
          <w:rFonts w:ascii="Calibri Light" w:hAnsi="Calibri Light" w:eastAsia="SimSun" w:cs="Calibri Light"/>
          <w:sz w:val="19"/>
          <w:szCs w:val="19"/>
        </w:rPr>
      </w:pPr>
      <w:proofErr w:type="gramStart"/>
      <w:r w:rsidRPr="0088730F">
        <w:rPr>
          <w:rFonts w:ascii="Calibri Light" w:hAnsi="Calibri Light" w:eastAsia="SimSun" w:cs="Calibri Light"/>
          <w:color w:val="000000"/>
          <w:sz w:val="19"/>
          <w:szCs w:val="19"/>
          <w:lang/>
        </w:rPr>
        <w:t>because</w:t>
      </w:r>
      <w:proofErr w:type="gramEnd"/>
      <w:r w:rsidRPr="0088730F">
        <w:rPr>
          <w:rFonts w:ascii="Calibri Light" w:hAnsi="Calibri Light" w:eastAsia="SimSun" w:cs="Calibri Light"/>
          <w:color w:val="000000"/>
          <w:sz w:val="19"/>
          <w:szCs w:val="19"/>
          <w:lang/>
        </w:rPr>
        <w:t xml:space="preserve"> no iden</w:t>
      </w:r>
      <w:r w:rsidRPr="0088730F">
        <w:rPr>
          <w:rFonts w:ascii="Calibri Light" w:hAnsi="Calibri Light" w:eastAsia="SimSun" w:cs="Calibri Light"/>
          <w:color w:val="000000"/>
          <w:sz w:val="19"/>
          <w:szCs w:val="19"/>
          <w:lang/>
        </w:rPr>
        <w:t xml:space="preserve">tity-based policy allows the </w:t>
      </w:r>
    </w:p>
    <w:p xmlns:wp14="http://schemas.microsoft.com/office/word/2010/wordml" w:rsidRPr="0088730F" w:rsidR="00451665" w:rsidRDefault="00451665" w14:paraId="2239F6FF"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w:t>
      </w:r>
    </w:p>
    <w:p xmlns:wp14="http://schemas.microsoft.com/office/word/2010/wordml" w:rsidRPr="0088730F" w:rsidR="00D12DF4" w:rsidP="46F8D758" w:rsidRDefault="00D12DF4" w14:paraId="08CE6F91"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61CDCEAD"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6BB9E253"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23DE523C"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88730F" w14:paraId="221CD46A" wp14:textId="77777777" wp14:noSpellErr="1">
      <w:pPr>
        <w:pStyle w:val="Heading2"/>
        <w:rPr>
          <w:rFonts w:ascii="Perpetua" w:hAnsi="" w:eastAsia="" w:cs=""/>
          <w:b w:val="0"/>
          <w:bCs w:val="0"/>
          <w:i w:val="0"/>
          <w:iCs w:val="0"/>
          <w:color w:val="007FAC"/>
          <w:sz w:val="40"/>
          <w:szCs w:val="40"/>
          <w:u w:val="none"/>
        </w:rPr>
      </w:pPr>
      <w:r w:rsidR="46F8D758">
        <w:rPr/>
        <w:t xml:space="preserve">Permissions </w:t>
      </w:r>
    </w:p>
    <w:p xmlns:wp14="http://schemas.microsoft.com/office/word/2010/wordml" w:rsidRPr="0088730F" w:rsidR="00D12DF4" w:rsidP="46F8D758" w:rsidRDefault="00D12DF4" w14:paraId="52E56223"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D12DF4" w:rsidP="46F8D758" w:rsidRDefault="003D225F" w14:paraId="48E540E8" wp14:textId="77777777">
      <w:pPr>
        <w:pStyle w:val="Normal"/>
        <w:rPr>
          <w:rFonts w:ascii="Avenir Next" w:hAnsi="" w:eastAsia="" w:cs=""/>
          <w:b w:val="0"/>
          <w:bCs w:val="0"/>
          <w:i w:val="0"/>
          <w:iCs w:val="0"/>
          <w:color w:val="000000" w:themeColor="text1" w:themeTint="FF" w:themeShade="FF"/>
          <w:sz w:val="22"/>
          <w:szCs w:val="22"/>
          <w:u w:val="none"/>
        </w:rPr>
      </w:pPr>
      <w:r w:rsidRPr="46F8D758" w:rsidR="46F8D758">
        <w:rPr>
          <w:color w:val="000000" w:themeColor="text1" w:themeTint="FF" w:themeShade="FF"/>
        </w:rPr>
        <w:t xml:space="preserve">I'm worried about the permissions we've granted these lambda functions because they don't seem to follow the least privilege principle. In a perfect world, we'd only allow these lambda functions to query the endpoints for which they were created. I'll have to investigate further to see if there's anything I can do about it. These lambda functions might also be used as a second line of </w:t>
      </w:r>
      <w:proofErr w:type="spellStart"/>
      <w:r w:rsidRPr="46F8D758" w:rsidR="46F8D758">
        <w:rPr>
          <w:color w:val="000000" w:themeColor="text1" w:themeTint="FF" w:themeShade="FF"/>
        </w:rPr>
        <w:t>defence</w:t>
      </w:r>
      <w:proofErr w:type="spellEnd"/>
      <w:r w:rsidRPr="46F8D758" w:rsidR="46F8D758">
        <w:rPr>
          <w:color w:val="000000" w:themeColor="text1" w:themeTint="FF" w:themeShade="FF"/>
        </w:rPr>
        <w:t xml:space="preserve"> against DOS attacks on endpoints.</w:t>
      </w:r>
      <w:r>
        <w:drawing>
          <wp:inline xmlns:wp14="http://schemas.microsoft.com/office/word/2010/wordprocessingDrawing" wp14:editId="73883FF7" wp14:anchorId="014C99E0">
            <wp:extent cx="5274310" cy="2287270"/>
            <wp:effectExtent l="19050" t="0" r="2540" b="0"/>
            <wp:docPr id="32" name="Picture 31" descr="lambda success.png" title=""/>
            <wp:cNvGraphicFramePr>
              <a:graphicFrameLocks noChangeAspect="1"/>
            </wp:cNvGraphicFramePr>
            <a:graphic>
              <a:graphicData uri="http://schemas.openxmlformats.org/drawingml/2006/picture">
                <pic:pic>
                  <pic:nvPicPr>
                    <pic:cNvPr id="0" name="Picture 31"/>
                    <pic:cNvPicPr/>
                  </pic:nvPicPr>
                  <pic:blipFill>
                    <a:blip r:embed="R9762b7ea92574a06">
                      <a:extLst>
                        <a:ext xmlns:a="http://schemas.openxmlformats.org/drawingml/2006/main" uri="{28A0092B-C50C-407E-A947-70E740481C1C}">
                          <a14:useLocalDpi val="0"/>
                        </a:ext>
                      </a:extLst>
                    </a:blip>
                    <a:stretch>
                      <a:fillRect/>
                    </a:stretch>
                  </pic:blipFill>
                  <pic:spPr>
                    <a:xfrm rot="0" flipH="0" flipV="0">
                      <a:off x="0" y="0"/>
                      <a:ext cx="5274310" cy="2287270"/>
                    </a:xfrm>
                    <a:prstGeom prst="rect">
                      <a:avLst/>
                    </a:prstGeom>
                  </pic:spPr>
                </pic:pic>
              </a:graphicData>
            </a:graphic>
          </wp:inline>
        </w:drawing>
      </w:r>
    </w:p>
    <w:p xmlns:wp14="http://schemas.microsoft.com/office/word/2010/wordml" w:rsidRPr="0088730F" w:rsidR="00D12DF4" w:rsidP="46F8D758" w:rsidRDefault="00D12DF4" w14:paraId="07547A01"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3D225F" w14:paraId="0EA79AD6" wp14:textId="77777777">
      <w:pPr>
        <w:jc w:val="center"/>
        <w:rPr>
          <w:rFonts w:ascii="Calibri Light" w:hAnsi="Calibri Light" w:cs="Calibri Light"/>
        </w:rPr>
      </w:pPr>
      <w:r w:rsidRPr="0088730F">
        <w:rPr>
          <w:rFonts w:ascii="Calibri Light" w:hAnsi="Calibri Light" w:eastAsia="LMRoman10" w:cs="Calibri Light"/>
          <w:color w:val="000000"/>
          <w:sz w:val="19"/>
          <w:szCs w:val="19"/>
          <w:lang/>
        </w:rPr>
        <w:t>Figure 8: Lambda Functions success</w:t>
      </w:r>
    </w:p>
    <w:p xmlns:wp14="http://schemas.microsoft.com/office/word/2010/wordml" w:rsidRPr="0088730F" w:rsidR="00D12DF4" w:rsidRDefault="003D225F" w14:paraId="5043CB0F"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2C1ECE55" wp14:editId="7777777">
            <wp:extent cx="5274310" cy="1986280"/>
            <wp:effectExtent l="19050" t="0" r="2540" b="0"/>
            <wp:docPr id="33" name="Picture 32" descr="lambda 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 policy.png"/>
                    <pic:cNvPicPr/>
                  </pic:nvPicPr>
                  <pic:blipFill>
                    <a:blip r:embed="rId15"/>
                    <a:stretch>
                      <a:fillRect/>
                    </a:stretch>
                  </pic:blipFill>
                  <pic:spPr>
                    <a:xfrm>
                      <a:off x="0" y="0"/>
                      <a:ext cx="5274310" cy="1986280"/>
                    </a:xfrm>
                    <a:prstGeom prst="rect">
                      <a:avLst/>
                    </a:prstGeom>
                  </pic:spPr>
                </pic:pic>
              </a:graphicData>
            </a:graphic>
          </wp:inline>
        </w:drawing>
      </w:r>
    </w:p>
    <w:p xmlns:wp14="http://schemas.microsoft.com/office/word/2010/wordml" w:rsidRPr="0088730F" w:rsidR="00D12DF4" w:rsidP="46F8D758" w:rsidRDefault="00D12DF4" w14:paraId="07459315"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731987E8"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9: Lambda Functions Role Update</w:t>
      </w:r>
    </w:p>
    <w:p xmlns:wp14="http://schemas.microsoft.com/office/word/2010/wordml" w:rsidRPr="0088730F" w:rsidR="00D12DF4" w:rsidP="46F8D758" w:rsidRDefault="00D12DF4" w14:paraId="6537F28F"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6DFB9E20"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70DF9E56"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44E871BC"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88730F" w14:paraId="746E49C3" wp14:textId="77777777" wp14:noSpellErr="1">
      <w:pPr>
        <w:pStyle w:val="Heading1"/>
        <w:rPr>
          <w:rFonts w:ascii="Perpetua" w:hAnsi="" w:eastAsia="" w:cs=""/>
          <w:b w:val="0"/>
          <w:bCs w:val="0"/>
          <w:i w:val="0"/>
          <w:iCs w:val="0"/>
          <w:color w:val="007FAC"/>
          <w:sz w:val="54"/>
          <w:szCs w:val="54"/>
          <w:u w:val="none"/>
        </w:rPr>
      </w:pPr>
      <w:r w:rsidR="46F8D758">
        <w:rPr/>
        <w:t xml:space="preserve">Concurrency and auto-scaling </w:t>
      </w:r>
    </w:p>
    <w:p xmlns:wp14="http://schemas.microsoft.com/office/word/2010/wordml" w:rsidRPr="0088730F" w:rsidR="00D12DF4" w:rsidP="46F8D758" w:rsidRDefault="00D12DF4" w14:paraId="144A5D23" wp14:textId="77777777" wp14:noSpellErr="1">
      <w:pPr>
        <w:pStyle w:val="Normal"/>
        <w:rPr>
          <w:rFonts w:ascii="Perpetua" w:hAnsi="" w:eastAsia="" w:cs=""/>
          <w:b w:val="1"/>
          <w:bCs w:val="1"/>
          <w:i w:val="0"/>
          <w:iCs w:val="0"/>
          <w:color w:val="000000" w:themeColor="text1" w:themeTint="FF" w:themeShade="FF"/>
          <w:sz w:val="30"/>
          <w:szCs w:val="30"/>
          <w:u w:val="none"/>
        </w:rPr>
      </w:pPr>
    </w:p>
    <w:p xmlns:wp14="http://schemas.microsoft.com/office/word/2010/wordml" w:rsidRPr="0088730F" w:rsidR="00D12DF4" w:rsidP="46F8D758" w:rsidRDefault="003D225F" w14:paraId="64701299" wp14:textId="77777777">
      <w:pPr>
        <w:pStyle w:val="Normal"/>
        <w:rPr>
          <w:rFonts w:ascii="Perpetua" w:hAnsi="" w:eastAsia="" w:cs=""/>
          <w:b w:val="0"/>
          <w:bCs w:val="0"/>
          <w:i w:val="0"/>
          <w:iCs w:val="0"/>
          <w:color w:val="000000" w:themeColor="text1" w:themeTint="FF" w:themeShade="FF"/>
          <w:sz w:val="30"/>
          <w:szCs w:val="30"/>
          <w:u w:val="none"/>
        </w:rPr>
      </w:pPr>
      <w:r w:rsidRPr="46F8D758" w:rsidR="46F8D758">
        <w:rPr>
          <w:color w:val="000000" w:themeColor="text1" w:themeTint="FF" w:themeShade="FF"/>
        </w:rPr>
        <w:t xml:space="preserve">Because reserved concurrency is free and meets our present needs, I chose it over shared concurrency. Furthermore, we are unlikely to handle more than a few requests per endpoint instance at any given time, as this would indicate that the latter is overloaded, so a value that is a multiple of the number of endpoint instances makes sense, so I chose 100, which allows for 20 requests per endpoint instance. I choose to scale the endpoint to between one and five instances. While this is unlikely to ever be an issue, because each forecast takes about 0.25 seconds, this should allow for about 20 requests per second, which, along with appropriate request throttling, should allow for a large number of individuals to </w:t>
      </w:r>
      <w:proofErr w:type="spellStart"/>
      <w:r w:rsidRPr="46F8D758" w:rsidR="46F8D758">
        <w:rPr>
          <w:color w:val="000000" w:themeColor="text1" w:themeTint="FF" w:themeShade="FF"/>
        </w:rPr>
        <w:t>utilise</w:t>
      </w:r>
      <w:proofErr w:type="spellEnd"/>
      <w:r w:rsidRPr="46F8D758" w:rsidR="46F8D758">
        <w:rPr>
          <w:color w:val="000000" w:themeColor="text1" w:themeTint="FF" w:themeShade="FF"/>
        </w:rPr>
        <w:t xml:space="preserve"> the service.</w:t>
      </w:r>
    </w:p>
    <w:p xmlns:wp14="http://schemas.microsoft.com/office/word/2010/wordml" w:rsidRPr="0088730F" w:rsidR="00D12DF4" w:rsidRDefault="0088730F" w14:paraId="738610EB" wp14:textId="77777777">
      <w:pP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0" distR="0" wp14:anchorId="76D761C8" wp14:editId="7777777">
            <wp:extent cx="5274310" cy="1464310"/>
            <wp:effectExtent l="19050" t="0" r="2540" b="0"/>
            <wp:docPr id="34" name="Picture 33" descr="concurr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ancy.png"/>
                    <pic:cNvPicPr/>
                  </pic:nvPicPr>
                  <pic:blipFill>
                    <a:blip r:embed="rId16"/>
                    <a:stretch>
                      <a:fillRect/>
                    </a:stretch>
                  </pic:blipFill>
                  <pic:spPr>
                    <a:xfrm>
                      <a:off x="0" y="0"/>
                      <a:ext cx="5274310" cy="1464310"/>
                    </a:xfrm>
                    <a:prstGeom prst="rect">
                      <a:avLst/>
                    </a:prstGeom>
                  </pic:spPr>
                </pic:pic>
              </a:graphicData>
            </a:graphic>
          </wp:inline>
        </w:drawing>
      </w:r>
    </w:p>
    <w:p xmlns:wp14="http://schemas.microsoft.com/office/word/2010/wordml" w:rsidRPr="0088730F" w:rsidR="00D12DF4" w:rsidP="46F8D758" w:rsidRDefault="00D12DF4" w14:paraId="637805D2"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3CD58CD8"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lastRenderedPageBreak/>
        <w:t>Figure 10</w:t>
      </w:r>
      <w:r w:rsidRPr="0088730F">
        <w:rPr>
          <w:rFonts w:ascii="Calibri Light" w:hAnsi="Calibri Light" w:eastAsia="LMRoman10" w:cs="Calibri Light"/>
          <w:color w:val="000000"/>
          <w:sz w:val="19"/>
          <w:szCs w:val="19"/>
          <w:lang/>
        </w:rPr>
        <w:t>: Configuring Concurrency</w:t>
      </w:r>
    </w:p>
    <w:p xmlns:wp14="http://schemas.microsoft.com/office/word/2010/wordml" w:rsidRPr="0088730F" w:rsidR="00D12DF4" w:rsidP="46F8D758" w:rsidRDefault="00D12DF4" w14:paraId="463F29E8"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3B7B4B86"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3A0FF5F2"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5630AD66"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61829076"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noProof/>
          <w:color w:val="000000"/>
          <w:sz w:val="19"/>
          <w:szCs w:val="19"/>
          <w:lang w:eastAsia="en-US" w:bidi="mr-IN"/>
        </w:rPr>
        <w:drawing>
          <wp:inline xmlns:wp14="http://schemas.microsoft.com/office/word/2010/wordprocessingDrawing" distT="0" distB="0" distL="114300" distR="114300" wp14:anchorId="5F141F05" wp14:editId="7777777">
            <wp:extent cx="5271135" cy="4381500"/>
            <wp:effectExtent l="0" t="0" r="12065" b="0"/>
            <wp:docPr id="16" name="Picture 16" descr="16_configuring_auto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6_configuring_autoscaling"/>
                    <pic:cNvPicPr>
                      <a:picLocks noChangeAspect="1"/>
                    </pic:cNvPicPr>
                  </pic:nvPicPr>
                  <pic:blipFill>
                    <a:blip r:embed="rId17"/>
                    <a:stretch>
                      <a:fillRect/>
                    </a:stretch>
                  </pic:blipFill>
                  <pic:spPr>
                    <a:xfrm>
                      <a:off x="0" y="0"/>
                      <a:ext cx="5271135" cy="4381500"/>
                    </a:xfrm>
                    <a:prstGeom prst="rect">
                      <a:avLst/>
                    </a:prstGeom>
                  </pic:spPr>
                </pic:pic>
              </a:graphicData>
            </a:graphic>
          </wp:inline>
        </w:drawing>
      </w:r>
    </w:p>
    <w:p xmlns:wp14="http://schemas.microsoft.com/office/word/2010/wordml" w:rsidRPr="0088730F" w:rsidR="00D12DF4" w:rsidP="46F8D758" w:rsidRDefault="00D12DF4" w14:paraId="2BA226A1"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RDefault="0088730F" w14:paraId="29D9A687" wp14:textId="77777777">
      <w:pPr>
        <w:jc w:val="center"/>
        <w:rPr>
          <w:rFonts w:ascii="Calibri Light" w:hAnsi="Calibri Light" w:eastAsia="LMRoman10" w:cs="Calibri Light"/>
          <w:color w:val="000000"/>
          <w:sz w:val="19"/>
          <w:szCs w:val="19"/>
          <w:lang/>
        </w:rPr>
      </w:pPr>
      <w:r w:rsidRPr="0088730F">
        <w:rPr>
          <w:rFonts w:ascii="Calibri Light" w:hAnsi="Calibri Light" w:eastAsia="LMRoman10" w:cs="Calibri Light"/>
          <w:color w:val="000000"/>
          <w:sz w:val="19"/>
          <w:szCs w:val="19"/>
          <w:lang/>
        </w:rPr>
        <w:t>Figure 11</w:t>
      </w:r>
      <w:r w:rsidRPr="0088730F">
        <w:rPr>
          <w:rFonts w:ascii="Calibri Light" w:hAnsi="Calibri Light" w:eastAsia="LMRoman10" w:cs="Calibri Light"/>
          <w:color w:val="000000"/>
          <w:sz w:val="19"/>
          <w:szCs w:val="19"/>
          <w:lang/>
        </w:rPr>
        <w:t>: Configuring Concurrency</w:t>
      </w:r>
    </w:p>
    <w:p xmlns:wp14="http://schemas.microsoft.com/office/word/2010/wordml" w:rsidRPr="0088730F" w:rsidR="00D12DF4" w:rsidP="46F8D758" w:rsidRDefault="00D12DF4" w14:paraId="17AD93B2"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0DE4B5B7"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66204FF1" wp14:textId="77777777" wp14:noSpellErr="1">
      <w:pPr>
        <w:pStyle w:val="Normal"/>
        <w:rPr>
          <w:rFonts w:ascii="Perpetua" w:hAnsi="" w:eastAsia="" w:cs=""/>
          <w:b w:val="0"/>
          <w:bCs w:val="0"/>
          <w:i w:val="0"/>
          <w:iCs w:val="0"/>
          <w:color w:val="000000" w:themeColor="text1" w:themeTint="FF" w:themeShade="FF"/>
          <w:sz w:val="30"/>
          <w:szCs w:val="30"/>
          <w:u w:val="none"/>
        </w:rPr>
      </w:pPr>
    </w:p>
    <w:p xmlns:wp14="http://schemas.microsoft.com/office/word/2010/wordml" w:rsidRPr="0088730F" w:rsidR="00D12DF4" w:rsidP="46F8D758" w:rsidRDefault="00D12DF4" w14:paraId="2DBF0D7D" wp14:textId="77777777" wp14:noSpellErr="1">
      <w:pPr>
        <w:pStyle w:val="Normal"/>
        <w:rPr>
          <w:rFonts w:ascii="Perpetua" w:hAnsi="" w:eastAsia="" w:cs=""/>
          <w:b w:val="0"/>
          <w:bCs w:val="0"/>
          <w:i w:val="0"/>
          <w:iCs w:val="0"/>
          <w:color w:val="000000" w:themeColor="text1" w:themeTint="FF" w:themeShade="FF"/>
          <w:sz w:val="30"/>
          <w:szCs w:val="30"/>
          <w:u w:val="none"/>
        </w:rPr>
      </w:pPr>
    </w:p>
    <w:sectPr w:rsidRPr="0088730F" w:rsidR="00D12DF4" w:rsidSect="00D12DF4">
      <w:pgSz w:w="11906" w:h="16838" w:orient="portrait"/>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F16">
    <w:altName w:val="Times New Roman"/>
    <w:panose1 w:val="00000000000000000000"/>
    <w:charset w:val="00"/>
    <w:family w:val="roman"/>
    <w:notTrueType/>
    <w:pitch w:val="default"/>
    <w:sig w:usb0="00000000" w:usb1="00000000" w:usb2="00000000" w:usb3="00000000" w:csb0="00000000" w:csb1="00000000"/>
  </w:font>
  <w:font w:name="F35">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MRoman12-Bold">
    <w:altName w:val="Times New Roman"/>
    <w:charset w:val="00"/>
    <w:family w:val="auto"/>
    <w:pitch w:val="default"/>
    <w:sig w:usb0="00000000" w:usb1="00000000" w:usb2="00000000" w:usb3="00000000" w:csb0="00000000" w:csb1="00000000"/>
  </w:font>
  <w:font w:name="LMRoman10">
    <w:altName w:val="Times New Roman"/>
    <w:charset w:val="00"/>
    <w:family w:val="auto"/>
    <w:pitch w:val="default"/>
    <w:sig w:usb0="00000000" w:usb1="00000000" w:usb2="00000000" w:usb3="00000000" w:csb0="00000000" w:csb1="00000000"/>
  </w:font>
  <w:font w:name="LMRoman10-Bold">
    <w:altName w:val="AMGDT"/>
    <w:charset w:val="00"/>
    <w:family w:val="auto"/>
    <w:pitch w:val="default"/>
    <w:sig w:usb0="00000000" w:usb1="00000000" w:usb2="00000000" w:usb3="00000000" w:csb0="00000000" w:csb1="00000000"/>
  </w:font>
  <w:font w:name="LMMono10">
    <w:altName w:val="Times New Roman"/>
    <w:charset w:val="00"/>
    <w:family w:val="auto"/>
    <w:pitch w:val="default"/>
    <w:sig w:usb0="00000000" w:usb1="00000000" w:usb2="00000000" w:usb3="00000000" w:csb0="00000000" w:csb1="00000000"/>
  </w:font>
</w:fonts>
</file>

<file path=word/intelligence.xml><?xml version="1.0" encoding="utf-8"?>
<int:Intelligence xmlns:int="http://schemas.microsoft.com/office/intelligence/2019/intelligence">
  <int:IntelligenceSettings/>
  <int:Manifest>
    <int:ParagraphRange paragraphId="365064278" textId="2004318071" start="0" length="10" invalidationStart="0" invalidationLength="10" id="tEwHWDPN"/>
    <int:ParagraphRange paragraphId="1586403996" textId="2004318071" start="0" length="92" invalidationStart="0" invalidationLength="92" id="jagBjWGX"/>
    <int:ParagraphRange paragraphId="1222983912" textId="2004318071" start="0" length="430" invalidationStart="0" invalidationLength="430" id="pZdk2i8P"/>
    <int:ParagraphRange paragraphId="232716976" textId="2004318071" start="0" length="13" invalidationStart="0" invalidationLength="13" id="LT8FqYWu"/>
    <int:ParagraphRange paragraphId="1474444712" textId="2004318071" start="0" length="13" invalidationStart="0" invalidationLength="13" id="MMKKQj9P"/>
  </int:Manifest>
  <int:Observations>
    <int:Content id="tEwHWDPN">
      <int:Rejection type="WordDesignerDefaultAnnotation"/>
    </int:Content>
    <int:Content id="jagBjWGX">
      <int:Rejection type="WordDesignerDefaultAnnotation"/>
    </int:Content>
    <int:Content id="pZdk2i8P">
      <int:Rejection type="WordDesignerDefaultAnnotation"/>
    </int:Content>
    <int:Content id="LT8FqYWu">
      <int:Rejection type="WordDesignerDefaultAnnotation"/>
    </int:Content>
    <int:Content id="MMKKQj9P">
      <int:Rejection type="WordDesignerDefaultAnnotation"/>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92E1CAF"/>
    <w:multiLevelType w:val="multilevel"/>
    <w:tmpl w:val="C92E1CAF"/>
    <w:lvl w:ilvl="0">
      <w:start w:val="1"/>
      <w:numFmt w:val="decimal"/>
      <w:pStyle w:val="Tablecaption"/>
      <w:lvlText w:val="Fig. %1."/>
      <w:lvlJc w:val="left"/>
      <w:pPr>
        <w:ind w:left="360" w:hanging="360"/>
      </w:pPr>
      <w:rPr>
        <w:rFonts w:hint="default" w:ascii="Times New Roman" w:hAnsi="Times New Roman" w:cs="Times New Roman"/>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nsid w:val="FFFFFF7C"/>
    <w:multiLevelType w:val="singleLevel"/>
    <w:tmpl w:val="FFFFFF7C"/>
    <w:lvl w:ilvl="0">
      <w:start w:val="1"/>
      <w:numFmt w:val="decimal"/>
      <w:pStyle w:val="ListNumber5"/>
      <w:lvlText w:val="%1."/>
      <w:lvlJc w:val="left"/>
      <w:pPr>
        <w:tabs>
          <w:tab w:val="left" w:pos="2040"/>
        </w:tabs>
        <w:ind w:left="2040" w:leftChars="800" w:hanging="360" w:hangingChars="200"/>
      </w:pPr>
    </w:lvl>
  </w:abstractNum>
  <w:abstractNum w:abstractNumId="2">
    <w:nsid w:val="FFFFFF7D"/>
    <w:multiLevelType w:val="singleLevel"/>
    <w:tmpl w:val="FFFFFF7D"/>
    <w:lvl w:ilvl="0">
      <w:start w:val="1"/>
      <w:numFmt w:val="decimal"/>
      <w:pStyle w:val="ListNumber4"/>
      <w:lvlText w:val="%1."/>
      <w:lvlJc w:val="left"/>
      <w:pPr>
        <w:tabs>
          <w:tab w:val="left" w:pos="1620"/>
        </w:tabs>
        <w:ind w:left="1620" w:leftChars="600" w:hanging="360" w:hangingChars="200"/>
      </w:pPr>
    </w:lvl>
  </w:abstractNum>
  <w:abstractNum w:abstractNumId="3">
    <w:nsid w:val="FFFFFF7E"/>
    <w:multiLevelType w:val="singleLevel"/>
    <w:tmpl w:val="FFFFFF7E"/>
    <w:lvl w:ilvl="0">
      <w:start w:val="1"/>
      <w:numFmt w:val="decimal"/>
      <w:pStyle w:val="ListNumber3"/>
      <w:lvlText w:val="%1."/>
      <w:lvlJc w:val="left"/>
      <w:pPr>
        <w:tabs>
          <w:tab w:val="left" w:pos="1200"/>
        </w:tabs>
        <w:ind w:left="1200" w:leftChars="400" w:hanging="360" w:hangingChars="200"/>
      </w:pPr>
    </w:lvl>
  </w:abstractNum>
  <w:abstractNum w:abstractNumId="4">
    <w:nsid w:val="FFFFFF7F"/>
    <w:multiLevelType w:val="singleLevel"/>
    <w:tmpl w:val="FFFFFF7F"/>
    <w:lvl w:ilvl="0">
      <w:start w:val="1"/>
      <w:numFmt w:val="decimal"/>
      <w:pStyle w:val="ListNumber2"/>
      <w:lvlText w:val="%1."/>
      <w:lvlJc w:val="left"/>
      <w:pPr>
        <w:tabs>
          <w:tab w:val="left" w:pos="780"/>
        </w:tabs>
        <w:ind w:left="780" w:leftChars="200" w:hanging="360" w:hangingChars="200"/>
      </w:pPr>
    </w:lvl>
  </w:abstractNum>
  <w:abstractNum w:abstractNumId="5">
    <w:nsid w:val="FFFFFF80"/>
    <w:multiLevelType w:val="singleLevel"/>
    <w:tmpl w:val="FFFFFF80"/>
    <w:lvl w:ilvl="0">
      <w:start w:val="1"/>
      <w:numFmt w:val="bullet"/>
      <w:pStyle w:val="ListBullet5"/>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start w:val="1"/>
      <w:numFmt w:val="bullet"/>
      <w:pStyle w:val="ListBullet4"/>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start w:val="1"/>
      <w:numFmt w:val="bullet"/>
      <w:pStyle w:val="ListBullet3"/>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start w:val="1"/>
      <w:numFmt w:val="bullet"/>
      <w:pStyle w:val="ListBullet2"/>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start w:val="1"/>
      <w:numFmt w:val="decimal"/>
      <w:pStyle w:val="ListNumber"/>
      <w:lvlText w:val="%1."/>
      <w:lvlJc w:val="left"/>
      <w:pPr>
        <w:tabs>
          <w:tab w:val="left" w:pos="360"/>
        </w:tabs>
        <w:ind w:left="360" w:hanging="360" w:hangingChars="200"/>
      </w:pPr>
    </w:lvl>
  </w:abstractNum>
  <w:abstractNum w:abstractNumId="10">
    <w:nsid w:val="FFFFFF89"/>
    <w:multiLevelType w:val="singleLevel"/>
    <w:tmpl w:val="FFFFFF89"/>
    <w:lvl w:ilvl="0">
      <w:start w:val="1"/>
      <w:numFmt w:val="bullet"/>
      <w:pStyle w:val="ListBullet"/>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30"/>
  <w:displayBackgroundShape/>
  <w:embedSystemFonts/>
  <w:stylePaneFormatFilter w:val="3F01"/>
  <w:trackRevisions w:val="false"/>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6F6B17EB"/>
    <w:rsid w:val="00050A31"/>
    <w:rsid w:val="000716D2"/>
    <w:rsid w:val="00071AAB"/>
    <w:rsid w:val="000A4BCC"/>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3D225F"/>
    <w:rsid w:val="00414627"/>
    <w:rsid w:val="00425D63"/>
    <w:rsid w:val="00451665"/>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8730F"/>
    <w:rsid w:val="00892712"/>
    <w:rsid w:val="008A680A"/>
    <w:rsid w:val="008B0BB0"/>
    <w:rsid w:val="008D7CE7"/>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12DF4"/>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40BF7968"/>
    <w:rsid w:val="46F8D758"/>
    <w:rsid w:val="6F6B17E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B72CA96"/>
  <w15:docId w15:val="{9682A33A-5D60-421A-AF65-5A386C350FA4}"/>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SimSun" w:cs="Times New Roman"/>
        <w:lang w:val="en-US" w:eastAsia="en-US" w:bidi="mr-I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caption" w:semiHidden="1" w:unhideWhenUsed="1" w:qFormat="1"/>
    <w:lsdException w:name="table of figures" w:qFormat="1"/>
    <w:lsdException w:name="page number" w:qFormat="1"/>
    <w:lsdException w:name="macro" w:qFormat="1"/>
    <w:lsdException w:name="List Number 5" w:qFormat="1"/>
    <w:lsdException w:name="Title" w:qFormat="1"/>
    <w:lsdException w:name="Default Paragraph Font" w:semiHidden="1"/>
    <w:lsdException w:name="Message Header" w:qFormat="1"/>
    <w:lsdException w:name="Subtitle" w:qFormat="1"/>
    <w:lsdException w:name="Note Heading" w:qFormat="1"/>
    <w:lsdException w:name="Strong" w:qFormat="1"/>
    <w:lsdException w:name="Emphasis" w:qFormat="1"/>
    <w:lsdException w:name="Plain Text" w:qFormat="1"/>
    <w:lsdException w:name="HTML Top of Form" w:uiPriority="99" w:semiHidden="1" w:unhideWhenUsed="1"/>
    <w:lsdException w:name="HTML Bottom of Form" w:uiPriority="99" w:semiHidden="1" w:unhideWhenUsed="1"/>
    <w:lsdException w:name="Normal Table" w:semiHidden="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2" w:qFormat="1"/>
    <w:lsdException w:name="Table Simple 3" w:qFormat="1"/>
    <w:lsdException w:name="Table Classic 1" w:qFormat="1"/>
    <w:lsdException w:name="Table Classic 3" w:qFormat="1"/>
    <w:lsdException w:name="Table Grid 2" w:qFormat="1"/>
    <w:lsdException w:name="Table Grid 4" w:qFormat="1"/>
    <w:lsdException w:name="Table List 3" w:qFormat="1"/>
    <w:lsdException w:name="Table 3D effects 3" w:qFormat="1"/>
    <w:lsdException w:name="Table Subtle 1" w:qFormat="1"/>
    <w:lsdException w:name="Table Subtle 2" w:qFormat="1"/>
    <w:lsdException w:name="Table Grid" w:qFormat="1"/>
    <w:lsdException w:name="Table Theme" w:qFormat="1"/>
    <w:lsdException w:name="Placeholder Text" w:uiPriority="99" w:semiHidden="1" w:unhideWhenUsed="1"/>
    <w:lsdException w:name="No Spacing" w:uiPriority="99"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semiHidden="1" w:unhideWhenUsed="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qFormat="1"/>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46F8D758"/>
    <w:rPr>
      <w:rFonts w:ascii="Perpetua" w:hAnsi="" w:eastAsia="" w:cs=""/>
      <w:b w:val="0"/>
      <w:bCs w:val="0"/>
      <w:i w:val="0"/>
      <w:iCs w:val="0"/>
      <w:color w:val="262626" w:themeColor="text1" w:themeTint="D9" w:themeShade="FF"/>
      <w:sz w:val="30"/>
      <w:szCs w:val="30"/>
      <w:u w:val="none"/>
      <w:lang w:eastAsia="zh-CN" w:bidi="ar-SA"/>
    </w:rPr>
    <w:pPr>
      <w:spacing w:before="0" w:after="300" w:line="288" w:lineRule="auto"/>
      <w:ind w:firstLine="0"/>
      <w:jc w:val="left"/>
    </w:pPr>
  </w:style>
  <w:style w:type="paragraph" w:styleId="Heading1">
    <w:name w:val="heading 1"/>
    <w:next w:val="Normal"/>
    <w:qFormat/>
    <w:rsid w:val="46F8D758"/>
    <w:rPr>
      <w:rFonts w:ascii="Perpetua" w:hAnsi="" w:eastAsia="" w:cs=""/>
      <w:b w:val="0"/>
      <w:bCs w:val="0"/>
      <w:i w:val="0"/>
      <w:iCs w:val="0"/>
      <w:color w:val="007FAC"/>
      <w:sz w:val="54"/>
      <w:szCs w:val="54"/>
      <w:u w:val="none"/>
      <w:lang w:eastAsia="zh-CN"/>
    </w:rPr>
    <w:pPr>
      <w:spacing w:before="600" w:beforeAutospacing="off" w:after="100" w:afterAutospacing="off" w:line="259" w:lineRule="auto"/>
      <w:jc w:val="left"/>
      <w:outlineLvl w:val="0"/>
    </w:pPr>
  </w:style>
  <w:style w:type="paragraph" w:styleId="Heading2">
    <w:name w:val="heading 2"/>
    <w:basedOn w:val="Normal"/>
    <w:next w:val="Normal"/>
    <w:semiHidden/>
    <w:unhideWhenUsed/>
    <w:qFormat/>
    <w:rsid w:val="46F8D758"/>
    <w:rPr>
      <w:color w:val="007FAC"/>
      <w:sz w:val="40"/>
      <w:szCs w:val="40"/>
    </w:rPr>
    <w:pPr>
      <w:keepNext w:val="1"/>
      <w:spacing w:before="300" w:after="100"/>
      <w:outlineLvl w:val="1"/>
    </w:pPr>
  </w:style>
  <w:style w:type="paragraph" w:styleId="Heading3">
    <w:name w:val="heading 3"/>
    <w:basedOn w:val="Normal"/>
    <w:next w:val="Normal"/>
    <w:semiHidden/>
    <w:unhideWhenUsed/>
    <w:qFormat/>
    <w:rsid w:val="46F8D758"/>
    <w:rPr>
      <w:color w:val="007FAC"/>
      <w:sz w:val="38"/>
      <w:szCs w:val="38"/>
    </w:rPr>
    <w:pPr>
      <w:keepNext w:val="1"/>
      <w:spacing w:before="300" w:after="100"/>
      <w:outlineLvl w:val="2"/>
    </w:pPr>
  </w:style>
  <w:style w:type="paragraph" w:styleId="Heading4">
    <w:name w:val="heading 4"/>
    <w:basedOn w:val="Normal"/>
    <w:next w:val="Normal"/>
    <w:semiHidden/>
    <w:unhideWhenUsed/>
    <w:qFormat/>
    <w:rsid w:val="46F8D758"/>
    <w:rPr>
      <w:color w:val="007FAC"/>
      <w:sz w:val="36"/>
      <w:szCs w:val="36"/>
    </w:rPr>
    <w:pPr>
      <w:keepNext w:val="1"/>
      <w:spacing w:before="300" w:after="100"/>
      <w:outlineLvl w:val="3"/>
    </w:pPr>
  </w:style>
  <w:style w:type="paragraph" w:styleId="Heading5">
    <w:name w:val="heading 5"/>
    <w:basedOn w:val="Normal"/>
    <w:next w:val="Normal"/>
    <w:semiHidden/>
    <w:unhideWhenUsed/>
    <w:qFormat/>
    <w:rsid w:val="46F8D758"/>
    <w:rPr>
      <w:color w:val="007FAC"/>
      <w:sz w:val="35"/>
      <w:szCs w:val="35"/>
    </w:rPr>
    <w:pPr>
      <w:keepNext w:val="1"/>
      <w:spacing w:before="300" w:after="100"/>
      <w:outlineLvl w:val="4"/>
    </w:pPr>
  </w:style>
  <w:style w:type="paragraph" w:styleId="Heading6">
    <w:name w:val="heading 6"/>
    <w:basedOn w:val="Normal"/>
    <w:next w:val="Normal"/>
    <w:semiHidden/>
    <w:unhideWhenUsed/>
    <w:qFormat/>
    <w:rsid w:val="46F8D758"/>
    <w:rPr>
      <w:color w:val="007FAC"/>
      <w:sz w:val="34"/>
      <w:szCs w:val="34"/>
    </w:rPr>
    <w:pPr>
      <w:keepNext w:val="1"/>
      <w:spacing w:before="300" w:after="100"/>
      <w:outlineLvl w:val="5"/>
    </w:pPr>
  </w:style>
  <w:style w:type="paragraph" w:styleId="Heading7">
    <w:name w:val="heading 7"/>
    <w:basedOn w:val="Normal"/>
    <w:next w:val="Normal"/>
    <w:semiHidden/>
    <w:unhideWhenUsed/>
    <w:qFormat/>
    <w:rsid w:val="46F8D758"/>
    <w:rPr>
      <w:color w:val="007FAC"/>
      <w:sz w:val="33"/>
      <w:szCs w:val="33"/>
    </w:rPr>
    <w:pPr>
      <w:keepNext w:val="1"/>
      <w:spacing w:before="300" w:after="100"/>
      <w:outlineLvl w:val="6"/>
    </w:pPr>
  </w:style>
  <w:style w:type="paragraph" w:styleId="Heading8">
    <w:name w:val="heading 8"/>
    <w:basedOn w:val="Normal"/>
    <w:next w:val="Normal"/>
    <w:semiHidden/>
    <w:unhideWhenUsed/>
    <w:qFormat/>
    <w:rsid w:val="46F8D758"/>
    <w:rPr>
      <w:color w:val="007FAC"/>
      <w:sz w:val="31"/>
      <w:szCs w:val="31"/>
    </w:rPr>
    <w:pPr>
      <w:keepNext w:val="1"/>
      <w:spacing w:before="300" w:after="100"/>
      <w:outlineLvl w:val="7"/>
    </w:pPr>
  </w:style>
  <w:style w:type="paragraph" w:styleId="Heading9">
    <w:name w:val="heading 9"/>
    <w:basedOn w:val="Normal"/>
    <w:next w:val="Normal"/>
    <w:semiHidden/>
    <w:unhideWhenUsed/>
    <w:qFormat/>
    <w:rsid w:val="46F8D758"/>
    <w:rPr>
      <w:color w:val="007FAC"/>
    </w:rPr>
    <w:pPr>
      <w:keepNext w:val="1"/>
      <w:spacing w:before="300" w:after="10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rsid w:val="46F8D758"/>
    <w:rPr>
      <w:sz w:val="16"/>
      <w:szCs w:val="16"/>
    </w:rPr>
  </w:style>
  <w:style w:type="paragraph" w:styleId="BlockText">
    <w:name w:val="Block Text"/>
    <w:basedOn w:val="Normal"/>
    <w:rsid w:val="46F8D758"/>
    <w:pPr>
      <w:spacing w:after="120"/>
      <w:ind w:left="1440" w:right="1440"/>
    </w:pPr>
  </w:style>
  <w:style w:type="paragraph" w:styleId="BodyText">
    <w:name w:val="Body Text"/>
    <w:basedOn w:val="Normal"/>
    <w:rsid w:val="46F8D758"/>
    <w:pPr>
      <w:spacing w:after="120"/>
    </w:pPr>
  </w:style>
  <w:style w:type="paragraph" w:styleId="BodyText2">
    <w:name w:val="Body Text 2"/>
    <w:basedOn w:val="Normal"/>
    <w:rsid w:val="46F8D758"/>
    <w:pPr>
      <w:spacing w:after="120"/>
    </w:pPr>
  </w:style>
  <w:style w:type="paragraph" w:styleId="BodyText3">
    <w:name w:val="Body Text 3"/>
    <w:basedOn w:val="Normal"/>
    <w:rsid w:val="46F8D758"/>
    <w:rPr>
      <w:sz w:val="16"/>
      <w:szCs w:val="16"/>
    </w:rPr>
    <w:pPr>
      <w:spacing w:after="120"/>
    </w:pPr>
  </w:style>
  <w:style w:type="paragraph" w:styleId="BodyTextFirstIndent">
    <w:name w:val="Body Text First Indent"/>
    <w:basedOn w:val="BodyText"/>
    <w:rsid w:val="46F8D758"/>
    <w:pPr>
      <w:ind w:firstLine="420"/>
    </w:pPr>
  </w:style>
  <w:style w:type="paragraph" w:styleId="BodyTextIndent">
    <w:name w:val="Body Text Indent"/>
    <w:basedOn w:val="Normal"/>
    <w:rsid w:val="46F8D758"/>
    <w:pPr>
      <w:spacing w:after="120"/>
      <w:ind w:left="420"/>
    </w:pPr>
  </w:style>
  <w:style w:type="paragraph" w:styleId="BodyTextFirstIndent2">
    <w:name w:val="Body Text First Indent 2"/>
    <w:basedOn w:val="BodyTextIndent"/>
    <w:rsid w:val="46F8D758"/>
    <w:pPr>
      <w:ind w:firstLine="420"/>
    </w:pPr>
  </w:style>
  <w:style w:type="paragraph" w:styleId="BodyTextIndent2">
    <w:name w:val="Body Text Indent 2"/>
    <w:basedOn w:val="Normal"/>
    <w:rsid w:val="46F8D758"/>
    <w:pPr>
      <w:spacing w:after="120"/>
      <w:ind w:left="420"/>
    </w:pPr>
  </w:style>
  <w:style w:type="paragraph" w:styleId="BodyTextIndent3">
    <w:name w:val="Body Text Indent 3"/>
    <w:basedOn w:val="Normal"/>
    <w:rsid w:val="46F8D758"/>
    <w:rPr>
      <w:sz w:val="16"/>
      <w:szCs w:val="16"/>
    </w:rPr>
    <w:pPr>
      <w:spacing w:after="120"/>
      <w:ind w:left="420"/>
    </w:pPr>
  </w:style>
  <w:style w:type="paragraph" w:styleId="Caption">
    <w:name w:val="caption"/>
    <w:basedOn w:val="Normal"/>
    <w:next w:val="Normal"/>
    <w:semiHidden/>
    <w:unhideWhenUsed/>
    <w:qFormat/>
    <w:rsid w:val="46F8D758"/>
    <w:rPr>
      <w:rFonts w:ascii="Arial" w:hAnsi="Arial" w:eastAsia="SimHei" w:cs="Arial"/>
    </w:rPr>
  </w:style>
  <w:style w:type="paragraph" w:styleId="Closing">
    <w:name w:val="Closing"/>
    <w:basedOn w:val="Normal"/>
    <w:rsid w:val="46F8D758"/>
    <w:pPr>
      <w:ind w:left="100"/>
    </w:pPr>
  </w:style>
  <w:style w:type="character" w:styleId="CommentReference">
    <w:name w:val="annotation reference"/>
    <w:basedOn w:val="DefaultParagraphFont"/>
    <w:rsid w:val="00D12DF4"/>
    <w:rPr>
      <w:sz w:val="21"/>
      <w:szCs w:val="21"/>
    </w:rPr>
  </w:style>
  <w:style w:type="paragraph" w:styleId="CommentText">
    <w:name w:val="annotation text"/>
    <w:basedOn w:val="Normal"/>
    <w:rsid w:val="46F8D758"/>
  </w:style>
  <w:style w:type="paragraph" w:styleId="CommentSubject">
    <w:name w:val="annotation subject"/>
    <w:basedOn w:val="CommentText"/>
    <w:next w:val="CommentText"/>
    <w:rsid w:val="46F8D758"/>
    <w:rPr>
      <w:b w:val="1"/>
      <w:bCs w:val="1"/>
    </w:rPr>
  </w:style>
  <w:style w:type="paragraph" w:styleId="Date">
    <w:name w:val="Date"/>
    <w:basedOn w:val="Normal"/>
    <w:next w:val="Normal"/>
    <w:rsid w:val="46F8D758"/>
    <w:pPr>
      <w:ind w:left="100"/>
    </w:pPr>
  </w:style>
  <w:style w:type="paragraph" w:styleId="DocumentMap">
    <w:name w:val="Document Map"/>
    <w:basedOn w:val="Normal"/>
    <w:rsid w:val="46F8D758"/>
  </w:style>
  <w:style w:type="paragraph" w:styleId="E-mailSignature">
    <w:name w:val="E-mail Signature"/>
    <w:basedOn w:val="Normal"/>
    <w:rsid w:val="46F8D758"/>
  </w:style>
  <w:style w:type="character" w:styleId="Emphasis">
    <w:name w:val="Emphasis"/>
    <w:basedOn w:val="DefaultParagraphFont"/>
    <w:qFormat/>
    <w:rsid w:val="00D12DF4"/>
    <w:rPr>
      <w:i/>
      <w:iCs/>
    </w:rPr>
  </w:style>
  <w:style w:type="character" w:styleId="EndnoteReference">
    <w:name w:val="endnote reference"/>
    <w:basedOn w:val="DefaultParagraphFont"/>
    <w:rsid w:val="00D12DF4"/>
    <w:rPr>
      <w:vertAlign w:val="superscript"/>
    </w:rPr>
  </w:style>
  <w:style w:type="paragraph" w:styleId="EndnoteText">
    <w:name w:val="endnote text"/>
    <w:basedOn w:val="Normal"/>
    <w:rsid w:val="46F8D758"/>
  </w:style>
  <w:style w:type="paragraph" w:styleId="EnvelopeAddress">
    <w:name w:val="envelope address"/>
    <w:basedOn w:val="Normal"/>
    <w:rsid w:val="46F8D758"/>
    <w:rPr>
      <w:rFonts w:ascii="Arial" w:hAnsi="Arial" w:cs="Arial"/>
    </w:rPr>
    <w:pPr>
      <w:ind w:left="100"/>
    </w:pPr>
  </w:style>
  <w:style w:type="paragraph" w:styleId="EnvelopeReturn">
    <w:name w:val="envelope return"/>
    <w:basedOn w:val="Normal"/>
    <w:rsid w:val="46F8D758"/>
    <w:rPr>
      <w:rFonts w:ascii="Arial" w:hAnsi="Arial" w:cs="Arial"/>
    </w:rPr>
  </w:style>
  <w:style w:type="character" w:styleId="FollowedHyperlink">
    <w:name w:val="FollowedHyperlink"/>
    <w:basedOn w:val="DefaultParagraphFont"/>
    <w:rsid w:val="00D12DF4"/>
    <w:rPr>
      <w:color w:val="800080"/>
      <w:u w:val="single"/>
    </w:rPr>
  </w:style>
  <w:style w:type="paragraph" w:styleId="Footer">
    <w:name w:val="footer"/>
    <w:basedOn w:val="Normal"/>
    <w:rsid w:val="46F8D758"/>
    <w:rPr>
      <w:sz w:val="18"/>
      <w:szCs w:val="18"/>
    </w:rPr>
    <w:pPr>
      <w:tabs>
        <w:tab w:val="center" w:leader="none" w:pos="4153"/>
        <w:tab w:val="right" w:leader="none" w:pos="8306"/>
      </w:tabs>
    </w:pPr>
  </w:style>
  <w:style w:type="character" w:styleId="FootnoteReference">
    <w:name w:val="footnote reference"/>
    <w:basedOn w:val="DefaultParagraphFont"/>
    <w:rsid w:val="00D12DF4"/>
    <w:rPr>
      <w:vertAlign w:val="superscript"/>
    </w:rPr>
  </w:style>
  <w:style w:type="paragraph" w:styleId="FootnoteText">
    <w:name w:val="footnote text"/>
    <w:basedOn w:val="Normal"/>
    <w:rsid w:val="46F8D758"/>
    <w:rPr>
      <w:sz w:val="18"/>
      <w:szCs w:val="18"/>
    </w:rPr>
  </w:style>
  <w:style w:type="paragraph" w:styleId="Header">
    <w:name w:val="header"/>
    <w:basedOn w:val="Normal"/>
    <w:rsid w:val="46F8D758"/>
    <w:rPr>
      <w:sz w:val="18"/>
      <w:szCs w:val="18"/>
    </w:rPr>
    <w:pPr>
      <w:tabs>
        <w:tab w:val="center" w:leader="none" w:pos="4153"/>
        <w:tab w:val="right" w:leader="none" w:pos="8306"/>
      </w:tabs>
    </w:pPr>
  </w:style>
  <w:style w:type="character" w:styleId="HTMLAcronym">
    <w:name w:val="HTML Acronym"/>
    <w:basedOn w:val="DefaultParagraphFont"/>
    <w:rsid w:val="00D12DF4"/>
  </w:style>
  <w:style w:type="paragraph" w:styleId="HTMLAddress">
    <w:name w:val="HTML Address"/>
    <w:basedOn w:val="Normal"/>
    <w:rsid w:val="46F8D758"/>
    <w:rPr>
      <w:i w:val="1"/>
      <w:iCs w:val="1"/>
    </w:rPr>
  </w:style>
  <w:style w:type="character" w:styleId="HTMLCite">
    <w:name w:val="HTML Cite"/>
    <w:basedOn w:val="DefaultParagraphFont"/>
    <w:rsid w:val="00D12DF4"/>
    <w:rPr>
      <w:i/>
      <w:iCs/>
    </w:rPr>
  </w:style>
  <w:style w:type="character" w:styleId="HTMLCode">
    <w:name w:val="HTML Code"/>
    <w:basedOn w:val="DefaultParagraphFont"/>
    <w:rsid w:val="00D12DF4"/>
    <w:rPr>
      <w:rFonts w:ascii="Courier New" w:hAnsi="Courier New" w:cs="Courier New"/>
      <w:sz w:val="20"/>
      <w:szCs w:val="20"/>
    </w:rPr>
  </w:style>
  <w:style w:type="character" w:styleId="HTMLDefinition">
    <w:name w:val="HTML Definition"/>
    <w:basedOn w:val="DefaultParagraphFont"/>
    <w:rsid w:val="00D12DF4"/>
    <w:rPr>
      <w:i/>
      <w:iCs/>
    </w:rPr>
  </w:style>
  <w:style w:type="character" w:styleId="HTMLKeyboard">
    <w:name w:val="HTML Keyboard"/>
    <w:basedOn w:val="DefaultParagraphFont"/>
    <w:rsid w:val="00D12DF4"/>
    <w:rPr>
      <w:rFonts w:ascii="Courier New" w:hAnsi="Courier New" w:cs="Courier New"/>
      <w:sz w:val="20"/>
      <w:szCs w:val="20"/>
    </w:rPr>
  </w:style>
  <w:style w:type="paragraph" w:styleId="HTMLPreformatted">
    <w:name w:val="HTML Preformatted"/>
    <w:basedOn w:val="Normal"/>
    <w:rsid w:val="46F8D758"/>
    <w:rPr>
      <w:rFonts w:ascii="Courier New" w:hAnsi="Courier New" w:cs="Courier New"/>
    </w:rPr>
  </w:style>
  <w:style w:type="character" w:styleId="HTMLSample">
    <w:name w:val="HTML Sample"/>
    <w:basedOn w:val="DefaultParagraphFont"/>
    <w:rsid w:val="00D12DF4"/>
    <w:rPr>
      <w:rFonts w:ascii="Courier New" w:hAnsi="Courier New" w:cs="Courier New"/>
    </w:rPr>
  </w:style>
  <w:style w:type="character" w:styleId="HTMLTypewriter">
    <w:name w:val="HTML Typewriter"/>
    <w:basedOn w:val="DefaultParagraphFont"/>
    <w:rsid w:val="00D12DF4"/>
    <w:rPr>
      <w:rFonts w:ascii="Courier New" w:hAnsi="Courier New" w:cs="Courier New"/>
      <w:sz w:val="20"/>
      <w:szCs w:val="20"/>
    </w:rPr>
  </w:style>
  <w:style w:type="character" w:styleId="HTMLVariable">
    <w:name w:val="HTML Variable"/>
    <w:basedOn w:val="DefaultParagraphFont"/>
    <w:rsid w:val="00D12DF4"/>
    <w:rPr>
      <w:i/>
      <w:iCs/>
    </w:rPr>
  </w:style>
  <w:style w:type="character" w:styleId="Hyperlink">
    <w:name w:val="Hyperlink"/>
    <w:basedOn w:val="DefaultParagraphFont"/>
    <w:rsid w:val="00D12DF4"/>
    <w:rPr>
      <w:color w:val="0000FF"/>
      <w:u w:val="single"/>
    </w:rPr>
  </w:style>
  <w:style w:type="paragraph" w:styleId="Index1">
    <w:name w:val="index 1"/>
    <w:basedOn w:val="Normal"/>
    <w:next w:val="Normal"/>
    <w:rsid w:val="46F8D758"/>
  </w:style>
  <w:style w:type="paragraph" w:styleId="Index2">
    <w:name w:val="index 2"/>
    <w:basedOn w:val="Normal"/>
    <w:next w:val="Normal"/>
    <w:rsid w:val="46F8D758"/>
    <w:pPr>
      <w:ind w:left="200"/>
    </w:pPr>
  </w:style>
  <w:style w:type="paragraph" w:styleId="Index3">
    <w:name w:val="index 3"/>
    <w:basedOn w:val="Normal"/>
    <w:next w:val="Normal"/>
    <w:rsid w:val="46F8D758"/>
    <w:pPr>
      <w:ind w:left="400"/>
    </w:pPr>
  </w:style>
  <w:style w:type="paragraph" w:styleId="Index4">
    <w:name w:val="index 4"/>
    <w:basedOn w:val="Normal"/>
    <w:next w:val="Normal"/>
    <w:rsid w:val="46F8D758"/>
    <w:pPr>
      <w:ind w:left="600"/>
    </w:pPr>
  </w:style>
  <w:style w:type="paragraph" w:styleId="Index5">
    <w:name w:val="index 5"/>
    <w:basedOn w:val="Normal"/>
    <w:next w:val="Normal"/>
    <w:rsid w:val="46F8D758"/>
    <w:pPr>
      <w:ind w:left="800"/>
    </w:pPr>
  </w:style>
  <w:style w:type="paragraph" w:styleId="Index6">
    <w:name w:val="index 6"/>
    <w:basedOn w:val="Normal"/>
    <w:next w:val="Normal"/>
    <w:rsid w:val="46F8D758"/>
    <w:pPr>
      <w:ind w:left="1000"/>
    </w:pPr>
  </w:style>
  <w:style w:type="paragraph" w:styleId="Index7">
    <w:name w:val="index 7"/>
    <w:basedOn w:val="Normal"/>
    <w:next w:val="Normal"/>
    <w:rsid w:val="46F8D758"/>
    <w:pPr>
      <w:ind w:left="1200"/>
    </w:pPr>
  </w:style>
  <w:style w:type="paragraph" w:styleId="Index8">
    <w:name w:val="index 8"/>
    <w:basedOn w:val="Normal"/>
    <w:next w:val="Normal"/>
    <w:rsid w:val="46F8D758"/>
    <w:pPr>
      <w:ind w:left="1400"/>
    </w:pPr>
  </w:style>
  <w:style w:type="paragraph" w:styleId="Index9">
    <w:name w:val="index 9"/>
    <w:basedOn w:val="Normal"/>
    <w:next w:val="Normal"/>
    <w:rsid w:val="46F8D758"/>
    <w:pPr>
      <w:ind w:left="1600"/>
    </w:pPr>
  </w:style>
  <w:style w:type="paragraph" w:styleId="IndexHeading">
    <w:name w:val="index heading"/>
    <w:basedOn w:val="Normal"/>
    <w:next w:val="Index1"/>
    <w:rsid w:val="46F8D758"/>
    <w:rPr>
      <w:rFonts w:ascii="Arial" w:hAnsi="Arial" w:cs="Arial"/>
      <w:b w:val="1"/>
      <w:bCs w:val="1"/>
    </w:rPr>
  </w:style>
  <w:style w:type="character" w:styleId="LineNumber">
    <w:name w:val="line number"/>
    <w:basedOn w:val="DefaultParagraphFont"/>
    <w:rsid w:val="00D12DF4"/>
  </w:style>
  <w:style w:type="paragraph" w:styleId="List">
    <w:name w:val="List"/>
    <w:basedOn w:val="Normal"/>
    <w:rsid w:val="46F8D758"/>
    <w:pPr>
      <w:ind w:left="200" w:hanging="200"/>
    </w:pPr>
  </w:style>
  <w:style w:type="paragraph" w:styleId="List2">
    <w:name w:val="List 2"/>
    <w:basedOn w:val="Normal"/>
    <w:rsid w:val="46F8D758"/>
    <w:pPr>
      <w:ind w:left="100" w:hanging="200"/>
    </w:pPr>
  </w:style>
  <w:style w:type="paragraph" w:styleId="List3">
    <w:name w:val="List 3"/>
    <w:basedOn w:val="Normal"/>
    <w:rsid w:val="46F8D758"/>
    <w:pPr>
      <w:ind w:left="100" w:hanging="200"/>
    </w:pPr>
  </w:style>
  <w:style w:type="paragraph" w:styleId="List4">
    <w:name w:val="List 4"/>
    <w:basedOn w:val="Normal"/>
    <w:rsid w:val="46F8D758"/>
    <w:pPr>
      <w:ind w:left="100" w:hanging="200"/>
    </w:pPr>
  </w:style>
  <w:style w:type="paragraph" w:styleId="List5">
    <w:name w:val="List 5"/>
    <w:basedOn w:val="Normal"/>
    <w:rsid w:val="46F8D758"/>
    <w:pPr>
      <w:ind w:left="100" w:hanging="200"/>
    </w:pPr>
  </w:style>
  <w:style w:type="paragraph" w:styleId="ListBullet">
    <w:name w:val="List Bullet"/>
    <w:basedOn w:val="Normal"/>
    <w:rsid w:val="46F8D758"/>
    <w:pPr>
      <w:numPr>
        <w:numId w:val="1"/>
      </w:numPr>
      <w:tabs>
        <w:tab w:val="left" w:leader="none" w:pos="360"/>
      </w:tabs>
      <w:ind w:left="360" w:hanging="360"/>
    </w:pPr>
  </w:style>
  <w:style w:type="paragraph" w:styleId="ListBullet2">
    <w:name w:val="List Bullet 2"/>
    <w:basedOn w:val="Normal"/>
    <w:rsid w:val="46F8D758"/>
    <w:pPr>
      <w:numPr>
        <w:numId w:val="2"/>
      </w:numPr>
      <w:tabs>
        <w:tab w:val="left" w:leader="none" w:pos="780"/>
      </w:tabs>
      <w:ind w:left="780" w:hanging="360"/>
    </w:pPr>
  </w:style>
  <w:style w:type="paragraph" w:styleId="ListBullet3">
    <w:name w:val="List Bullet 3"/>
    <w:basedOn w:val="Normal"/>
    <w:rsid w:val="46F8D758"/>
    <w:pPr>
      <w:numPr>
        <w:numId w:val="3"/>
      </w:numPr>
      <w:tabs>
        <w:tab w:val="left" w:leader="none" w:pos="1200"/>
      </w:tabs>
      <w:ind w:left="1200" w:hanging="360"/>
    </w:pPr>
  </w:style>
  <w:style w:type="paragraph" w:styleId="ListBullet4">
    <w:name w:val="List Bullet 4"/>
    <w:basedOn w:val="Normal"/>
    <w:rsid w:val="46F8D758"/>
    <w:pPr>
      <w:numPr>
        <w:numId w:val="4"/>
      </w:numPr>
      <w:tabs>
        <w:tab w:val="left" w:leader="none" w:pos="1620"/>
      </w:tabs>
      <w:ind w:left="1620" w:hanging="360"/>
    </w:pPr>
  </w:style>
  <w:style w:type="paragraph" w:styleId="ListBullet5">
    <w:name w:val="List Bullet 5"/>
    <w:basedOn w:val="Normal"/>
    <w:rsid w:val="46F8D758"/>
    <w:pPr>
      <w:numPr>
        <w:numId w:val="5"/>
      </w:numPr>
      <w:tabs>
        <w:tab w:val="left" w:leader="none" w:pos="2040"/>
      </w:tabs>
      <w:ind w:left="2040" w:hanging="360"/>
    </w:pPr>
  </w:style>
  <w:style w:type="paragraph" w:styleId="ListContinue">
    <w:name w:val="List Continue"/>
    <w:basedOn w:val="Normal"/>
    <w:rsid w:val="46F8D758"/>
    <w:pPr>
      <w:spacing w:after="120"/>
      <w:ind w:left="420"/>
    </w:pPr>
  </w:style>
  <w:style w:type="paragraph" w:styleId="ListContinue2">
    <w:name w:val="List Continue 2"/>
    <w:basedOn w:val="Normal"/>
    <w:rsid w:val="46F8D758"/>
    <w:pPr>
      <w:spacing w:after="120"/>
      <w:ind w:left="840"/>
    </w:pPr>
  </w:style>
  <w:style w:type="paragraph" w:styleId="ListContinue3">
    <w:name w:val="List Continue 3"/>
    <w:basedOn w:val="Normal"/>
    <w:rsid w:val="46F8D758"/>
    <w:pPr>
      <w:spacing w:after="120"/>
      <w:ind w:left="1260"/>
    </w:pPr>
  </w:style>
  <w:style w:type="paragraph" w:styleId="ListContinue4">
    <w:name w:val="List Continue 4"/>
    <w:basedOn w:val="Normal"/>
    <w:rsid w:val="46F8D758"/>
    <w:pPr>
      <w:spacing w:after="120"/>
      <w:ind w:left="1680"/>
    </w:pPr>
  </w:style>
  <w:style w:type="paragraph" w:styleId="ListContinue5">
    <w:name w:val="List Continue 5"/>
    <w:basedOn w:val="Normal"/>
    <w:rsid w:val="46F8D758"/>
    <w:pPr>
      <w:spacing w:after="120"/>
      <w:ind w:left="2100"/>
    </w:pPr>
  </w:style>
  <w:style w:type="paragraph" w:styleId="ListNumber">
    <w:name w:val="List Number"/>
    <w:basedOn w:val="Normal"/>
    <w:rsid w:val="46F8D758"/>
    <w:pPr>
      <w:numPr>
        <w:numId w:val="6"/>
      </w:numPr>
      <w:tabs>
        <w:tab w:val="left" w:leader="none" w:pos="360"/>
      </w:tabs>
      <w:ind w:left="360" w:hanging="360"/>
    </w:pPr>
  </w:style>
  <w:style w:type="paragraph" w:styleId="ListNumber2">
    <w:name w:val="List Number 2"/>
    <w:basedOn w:val="Normal"/>
    <w:rsid w:val="46F8D758"/>
    <w:pPr>
      <w:numPr>
        <w:numId w:val="7"/>
      </w:numPr>
      <w:tabs>
        <w:tab w:val="left" w:leader="none" w:pos="780"/>
      </w:tabs>
      <w:ind w:left="780" w:hanging="360"/>
    </w:pPr>
  </w:style>
  <w:style w:type="paragraph" w:styleId="ListNumber3">
    <w:name w:val="List Number 3"/>
    <w:basedOn w:val="Normal"/>
    <w:rsid w:val="46F8D758"/>
    <w:pPr>
      <w:numPr>
        <w:numId w:val="8"/>
      </w:numPr>
      <w:tabs>
        <w:tab w:val="left" w:leader="none" w:pos="1200"/>
      </w:tabs>
      <w:ind w:left="1200" w:hanging="360"/>
    </w:pPr>
  </w:style>
  <w:style w:type="paragraph" w:styleId="ListNumber4">
    <w:name w:val="List Number 4"/>
    <w:basedOn w:val="Normal"/>
    <w:rsid w:val="46F8D758"/>
    <w:pPr>
      <w:numPr>
        <w:numId w:val="9"/>
      </w:numPr>
      <w:tabs>
        <w:tab w:val="left" w:leader="none" w:pos="1620"/>
      </w:tabs>
      <w:ind w:left="1620" w:hanging="360"/>
    </w:pPr>
  </w:style>
  <w:style w:type="paragraph" w:styleId="ListNumber5">
    <w:name w:val="List Number 5"/>
    <w:basedOn w:val="Normal"/>
    <w:qFormat/>
    <w:rsid w:val="46F8D758"/>
    <w:pPr>
      <w:numPr>
        <w:numId w:val="10"/>
      </w:numPr>
      <w:tabs>
        <w:tab w:val="left" w:leader="none" w:pos="2040"/>
      </w:tabs>
      <w:ind w:left="2040" w:hanging="360"/>
    </w:pPr>
  </w:style>
  <w:style w:type="paragraph" w:styleId="MacroText">
    <w:name w:val="macro"/>
    <w:qFormat/>
    <w:rsid w:val="00D12DF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eastAsia="zh-CN" w:bidi="ar-SA"/>
    </w:rPr>
  </w:style>
  <w:style w:type="paragraph" w:styleId="MessageHeader">
    <w:name w:val="Message Header"/>
    <w:basedOn w:val="Normal"/>
    <w:qFormat/>
    <w:rsid w:val="46F8D758"/>
    <w:rPr>
      <w:rFonts w:ascii="Arial" w:hAnsi="Arial" w:cs="Arial"/>
    </w:rPr>
    <w:pPr>
      <w:ind w:left="1080" w:hanging="1080"/>
    </w:pPr>
  </w:style>
  <w:style w:type="paragraph" w:styleId="NormalWeb">
    <w:name w:val="Normal (Web)"/>
    <w:basedOn w:val="Normal"/>
    <w:rsid w:val="46F8D758"/>
  </w:style>
  <w:style w:type="paragraph" w:styleId="NormalIndent">
    <w:name w:val="Normal Indent"/>
    <w:basedOn w:val="Normal"/>
    <w:qFormat/>
    <w:rsid w:val="46F8D758"/>
    <w:pPr>
      <w:ind w:firstLine="420"/>
    </w:pPr>
  </w:style>
  <w:style w:type="paragraph" w:styleId="NoteHeading">
    <w:name w:val="Note Heading"/>
    <w:basedOn w:val="Normal"/>
    <w:next w:val="Normal"/>
    <w:qFormat/>
    <w:rsid w:val="46F8D758"/>
    <w:pPr>
      <w:jc w:val="center"/>
    </w:pPr>
  </w:style>
  <w:style w:type="character" w:styleId="PageNumber">
    <w:name w:val="page number"/>
    <w:basedOn w:val="DefaultParagraphFont"/>
    <w:qFormat/>
    <w:rsid w:val="00D12DF4"/>
  </w:style>
  <w:style w:type="paragraph" w:styleId="PlainText">
    <w:name w:val="Plain Text"/>
    <w:basedOn w:val="Normal"/>
    <w:qFormat/>
    <w:rsid w:val="46F8D758"/>
    <w:rPr>
      <w:rFonts w:ascii="SimSun" w:hAnsi="Courier New" w:cs="Courier New"/>
    </w:rPr>
  </w:style>
  <w:style w:type="paragraph" w:styleId="Salutation">
    <w:name w:val="Salutation"/>
    <w:basedOn w:val="Normal"/>
    <w:next w:val="Normal"/>
    <w:rsid w:val="46F8D758"/>
  </w:style>
  <w:style w:type="paragraph" w:styleId="Signature">
    <w:name w:val="Signature"/>
    <w:basedOn w:val="Normal"/>
    <w:rsid w:val="46F8D758"/>
    <w:pPr>
      <w:ind w:left="100"/>
    </w:pPr>
  </w:style>
  <w:style w:type="character" w:styleId="Strong">
    <w:name w:val="Strong"/>
    <w:basedOn w:val="DefaultParagraphFont"/>
    <w:qFormat/>
    <w:rsid w:val="00D12DF4"/>
    <w:rPr>
      <w:b/>
      <w:bCs/>
    </w:rPr>
  </w:style>
  <w:style w:type="paragraph" w:styleId="Subtitle">
    <w:name w:val="Subtitle"/>
    <w:basedOn w:val="Normal"/>
    <w:qFormat/>
    <w:rsid w:val="46F8D758"/>
    <w:rPr>
      <w:color w:val="007FAC"/>
      <w:sz w:val="48"/>
      <w:szCs w:val="48"/>
    </w:rPr>
    <w:pPr>
      <w:spacing w:after="500"/>
    </w:pPr>
  </w:style>
  <w:style w:type="table" w:styleId="Table3Deffects1">
    <w:name w:val="Table 3D effects 1"/>
    <w:basedOn w:val="TableNormal"/>
    <w:rsid w:val="00D12DF4"/>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rsid w:val="00D12DF4"/>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D12DF4"/>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D12DF4"/>
    <w:pPr>
      <w:widowControl w:val="0"/>
      <w:jc w:val="both"/>
    </w:p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rsid w:val="00D12DF4"/>
    <w:pPr>
      <w:widowControl w:val="0"/>
      <w:jc w:val="both"/>
    </w:p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D12DF4"/>
    <w:pPr>
      <w:widowControl w:val="0"/>
      <w:jc w:val="both"/>
    </w:pPr>
    <w:rPr>
      <w:color w:val="00008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rsid w:val="00D12DF4"/>
    <w:pPr>
      <w:widowControl w:val="0"/>
      <w:jc w:val="both"/>
    </w:pPr>
    <w:tblPr>
      <w:tblInd w:w="0" w:type="dxa"/>
      <w:tblBorders>
        <w:top w:val="single" w:color="000000" w:sz="12" w:space="0"/>
        <w:left w:val="single" w:color="000000" w:sz="6" w:space="0"/>
        <w:bottom w:val="single" w:color="000000" w:sz="12" w:space="0"/>
        <w:right w:val="single" w:color="000000" w:sz="6" w:space="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rsid w:val="00D12DF4"/>
    <w:pPr>
      <w:widowControl w:val="0"/>
      <w:jc w:val="both"/>
    </w:pPr>
    <w:rPr>
      <w:color w:val="FFFFFF"/>
    </w:rPr>
    <w:tblPr>
      <w:tblInd w:w="0" w:type="dxa"/>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rsid w:val="00D12DF4"/>
    <w:pPr>
      <w:widowControl w:val="0"/>
      <w:jc w:val="both"/>
    </w:pPr>
    <w:tblPr>
      <w:tblInd w:w="0" w:type="dxa"/>
      <w:tblBorders>
        <w:bottom w:val="single" w:color="000000" w:sz="12" w:space="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rsid w:val="00D12DF4"/>
    <w:pPr>
      <w:widowControl w:val="0"/>
      <w:jc w:val="both"/>
    </w:pPr>
    <w:tblPr>
      <w:tblInd w:w="0" w:type="dxa"/>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rsid w:val="00D12DF4"/>
    <w:pPr>
      <w:widowControl w:val="0"/>
      <w:jc w:val="both"/>
    </w:pPr>
    <w:rPr>
      <w:b/>
      <w:bCs/>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rsid w:val="00D12DF4"/>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sid w:val="00D12DF4"/>
    <w:pPr>
      <w:widowControl w:val="0"/>
      <w:jc w:val="both"/>
    </w:pPr>
    <w:rPr>
      <w:b/>
      <w:bCs/>
    </w:rPr>
    <w:tblPr>
      <w:tblInd w:w="0" w:type="dxa"/>
      <w:tblBorders>
        <w:top w:val="single" w:color="000080" w:sz="6" w:space="0"/>
        <w:left w:val="single" w:color="000080" w:sz="6" w:space="0"/>
        <w:bottom w:val="single" w:color="000080" w:sz="6" w:space="0"/>
        <w:right w:val="single" w:color="000080" w:sz="6" w:space="0"/>
        <w:insideV w:val="single" w:color="000080" w:sz="6" w:space="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rsid w:val="00D12DF4"/>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12DF4"/>
    <w:pPr>
      <w:widowControl w:val="0"/>
      <w:jc w:val="both"/>
    </w:pPr>
    <w:tblPr>
      <w:tblInd w:w="0" w:type="dxa"/>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12DF4"/>
    <w:pPr>
      <w:widowControl w:val="0"/>
      <w:jc w:val="both"/>
    </w:pPr>
    <w:tblPr>
      <w:tblInd w:w="0" w:type="dxa"/>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rsid w:val="00D12DF4"/>
    <w:pPr>
      <w:widowControl w:val="0"/>
      <w:jc w:val="both"/>
    </w:pPr>
    <w:tblP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rsid w:val="00D12DF4"/>
    <w:pPr>
      <w:widowControl w:val="0"/>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TableGrid1">
    <w:name w:val="Table Grid 1"/>
    <w:basedOn w:val="TableNormal"/>
    <w:rsid w:val="00D12DF4"/>
    <w:pPr>
      <w:widowControl w:val="0"/>
      <w:jc w:val="both"/>
    </w:pPr>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TableGrid2">
    <w:name w:val="Table Grid 2"/>
    <w:basedOn w:val="TableNormal"/>
    <w:qFormat/>
    <w:rsid w:val="00D12DF4"/>
    <w:pPr>
      <w:widowControl w:val="0"/>
      <w:jc w:val="both"/>
    </w:pPr>
    <w:tblPr>
      <w:tblInd w:w="0" w:type="dxa"/>
      <w:tblBorders>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rsid w:val="00D12DF4"/>
    <w:pPr>
      <w:widowControl w:val="0"/>
      <w:jc w:val="both"/>
    </w:pPr>
    <w:tblPr>
      <w:tblInd w:w="0" w:type="dxa"/>
      <w:tblBorders>
        <w:top w:val="single" w:color="000000" w:sz="6" w:space="0"/>
        <w:left w:val="single" w:color="000000" w:sz="12" w:space="0"/>
        <w:bottom w:val="single" w:color="000000" w:sz="6"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TableGrid4">
    <w:name w:val="Table Grid 4"/>
    <w:basedOn w:val="TableNormal"/>
    <w:qFormat/>
    <w:rsid w:val="00D12DF4"/>
    <w:pPr>
      <w:widowControl w:val="0"/>
      <w:jc w:val="both"/>
    </w:pPr>
    <w:tblPr>
      <w:tblInd w:w="0" w:type="dxa"/>
      <w:tblBorders>
        <w:left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rsid w:val="00D12DF4"/>
    <w:pPr>
      <w:widowControl w:val="0"/>
      <w:jc w:val="both"/>
    </w:pPr>
    <w:tblP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TableGrid6">
    <w:name w:val="Table Grid 6"/>
    <w:basedOn w:val="TableNormal"/>
    <w:rsid w:val="00D12DF4"/>
    <w:pPr>
      <w:widowControl w:val="0"/>
      <w:jc w:val="both"/>
    </w:pPr>
    <w:tblPr>
      <w:tblInd w:w="0" w:type="dxa"/>
      <w:tblBorders>
        <w:top w:val="single" w:color="000000" w:sz="12" w:space="0"/>
        <w:left w:val="single" w:color="000000" w:sz="12" w:space="0"/>
        <w:bottom w:val="single" w:color="000000" w:sz="12"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TableGrid7">
    <w:name w:val="Table Grid 7"/>
    <w:basedOn w:val="TableNormal"/>
    <w:rsid w:val="00D12DF4"/>
    <w:pPr>
      <w:widowControl w:val="0"/>
      <w:jc w:val="both"/>
    </w:pPr>
    <w:rPr>
      <w:b/>
      <w:bCs/>
    </w:rPr>
    <w:tblP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TableGrid8">
    <w:name w:val="Table Grid 8"/>
    <w:basedOn w:val="TableNormal"/>
    <w:rsid w:val="00D12DF4"/>
    <w:pPr>
      <w:widowControl w:val="0"/>
      <w:jc w:val="both"/>
    </w:pPr>
    <w:tblPr>
      <w:tblInd w:w="0" w:type="dxa"/>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rsid w:val="00D12DF4"/>
    <w:pPr>
      <w:widowControl w:val="0"/>
      <w:jc w:val="both"/>
    </w:pPr>
    <w:tblPr>
      <w:tblInd w:w="0" w:type="dxa"/>
      <w:tblBorders>
        <w:top w:val="single" w:color="008080" w:sz="12" w:space="0"/>
        <w:left w:val="single" w:color="008080" w:sz="6" w:space="0"/>
        <w:bottom w:val="single" w:color="008080" w:sz="12" w:space="0"/>
        <w:right w:val="single" w:color="008080" w:sz="6" w:space="0"/>
      </w:tblBorders>
      <w:tblCellMar>
        <w:top w:w="0" w:type="dxa"/>
        <w:left w:w="108" w:type="dxa"/>
        <w:bottom w:w="0" w:type="dxa"/>
        <w:right w:w="108" w:type="dxa"/>
      </w:tblCellMar>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rsid w:val="00D12DF4"/>
    <w:pPr>
      <w:widowControl w:val="0"/>
      <w:jc w:val="both"/>
    </w:pPr>
    <w:tblPr>
      <w:tblInd w:w="0" w:type="dxa"/>
      <w:tblBorders>
        <w:bottom w:val="single" w:color="808080" w:sz="12" w:space="0"/>
      </w:tblBorders>
      <w:tblCellMar>
        <w:top w:w="0" w:type="dxa"/>
        <w:left w:w="108" w:type="dxa"/>
        <w:bottom w:w="0" w:type="dxa"/>
        <w:right w:w="108" w:type="dxa"/>
      </w:tblCellMar>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D12DF4"/>
    <w:pPr>
      <w:widowControl w:val="0"/>
      <w:jc w:val="both"/>
    </w:pPr>
    <w:tblPr>
      <w:tblInd w:w="0" w:type="dxa"/>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rsid w:val="00D12DF4"/>
    <w:pPr>
      <w:widowControl w:val="0"/>
      <w:jc w:val="both"/>
    </w:pPr>
    <w:tblPr>
      <w:tblInd w:w="0" w:type="dxa"/>
      <w:tblBorders>
        <w:top w:val="single" w:color="000000" w:sz="12" w:space="0"/>
        <w:left w:val="single" w:color="000000" w:sz="12" w:space="0"/>
        <w:bottom w:val="single" w:color="000000" w:sz="12" w:space="0"/>
        <w:right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TableList5">
    <w:name w:val="Table List 5"/>
    <w:basedOn w:val="TableNormal"/>
    <w:rsid w:val="00D12DF4"/>
    <w:pPr>
      <w:widowControl w:val="0"/>
      <w:jc w:val="both"/>
    </w:pPr>
    <w:tblPr>
      <w:tblInd w:w="0" w:type="dxa"/>
      <w:tblBorders>
        <w:top w:val="single" w:color="000000" w:sz="6" w:space="0"/>
        <w:left w:val="single" w:color="000000" w:sz="6" w:space="0"/>
        <w:bottom w:val="single" w:color="000000" w:sz="6" w:space="0"/>
        <w:right w:val="single" w:color="000000" w:sz="6" w:space="0"/>
        <w:insideH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rsid w:val="00D12DF4"/>
    <w:pPr>
      <w:widowControl w:val="0"/>
      <w:jc w:val="both"/>
    </w:pPr>
    <w:tblPr>
      <w:tblInd w:w="0" w:type="dxa"/>
      <w:tblBorders>
        <w:top w:val="single" w:color="000000" w:sz="6" w:space="0"/>
        <w:left w:val="single" w:color="000000" w:sz="6" w:space="0"/>
        <w:bottom w:val="single" w:color="000000" w:sz="6" w:space="0"/>
        <w:right w:val="single" w:color="000000" w:sz="6" w:space="0"/>
      </w:tblBorders>
      <w:tblCellMar>
        <w:top w:w="0" w:type="dxa"/>
        <w:left w:w="108" w:type="dxa"/>
        <w:bottom w:w="0" w:type="dxa"/>
        <w:right w:w="108" w:type="dxa"/>
      </w:tblCellMar>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TableList7">
    <w:name w:val="Table List 7"/>
    <w:basedOn w:val="TableNormal"/>
    <w:rsid w:val="00D12DF4"/>
    <w:pPr>
      <w:widowControl w:val="0"/>
      <w:jc w:val="both"/>
    </w:pPr>
    <w:tblPr>
      <w:tblInd w:w="0" w:type="dxa"/>
      <w:tblBorders>
        <w:top w:val="single" w:color="008000" w:sz="12" w:space="0"/>
        <w:left w:val="single" w:color="008000" w:sz="6" w:space="0"/>
        <w:bottom w:val="single" w:color="008000" w:sz="12" w:space="0"/>
        <w:right w:val="single" w:color="008000" w:sz="6" w:space="0"/>
        <w:insideH w:val="single" w:color="000000" w:sz="6" w:space="0"/>
      </w:tblBorders>
      <w:tblCellMar>
        <w:top w:w="0" w:type="dxa"/>
        <w:left w:w="108" w:type="dxa"/>
        <w:bottom w:w="0" w:type="dxa"/>
        <w:right w:w="108" w:type="dxa"/>
      </w:tblCellMar>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rsid w:val="00D12DF4"/>
    <w:pPr>
      <w:widowControl w:val="0"/>
      <w:jc w:val="both"/>
    </w:pPr>
    <w:tblPr>
      <w:tblInd w:w="0" w:type="dxa"/>
      <w:tblBorders>
        <w:top w:val="single" w:color="000000" w:sz="6" w:space="0"/>
        <w:left w:val="single" w:color="000000" w:sz="6" w:space="0"/>
        <w:bottom w:val="single" w:color="000000" w:sz="6" w:space="0"/>
        <w:right w:val="single" w:color="000000" w:sz="6" w:space="0"/>
        <w:insideV w:val="single" w:color="000000" w:sz="6" w:space="0"/>
      </w:tblBorders>
      <w:tblCellMar>
        <w:top w:w="0" w:type="dxa"/>
        <w:left w:w="108" w:type="dxa"/>
        <w:bottom w:w="0" w:type="dxa"/>
        <w:right w:w="108" w:type="dxa"/>
      </w:tblCellMar>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TableofAuthorities">
    <w:name w:val="table of authorities"/>
    <w:basedOn w:val="Normal"/>
    <w:next w:val="Normal"/>
    <w:rsid w:val="46F8D758"/>
    <w:pPr>
      <w:ind w:left="420"/>
    </w:pPr>
  </w:style>
  <w:style w:type="paragraph" w:styleId="TableofFigures">
    <w:name w:val="table of figures"/>
    <w:basedOn w:val="Normal"/>
    <w:next w:val="Normal"/>
    <w:qFormat/>
    <w:rsid w:val="46F8D758"/>
    <w:pPr>
      <w:ind w:left="200" w:hanging="200"/>
    </w:pPr>
  </w:style>
  <w:style w:type="table" w:styleId="TableProfessional">
    <w:name w:val="Table Professional"/>
    <w:basedOn w:val="TableNormal"/>
    <w:rsid w:val="00D12DF4"/>
    <w:pPr>
      <w:widowControl w:val="0"/>
      <w:jc w:val="both"/>
    </w:pPr>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rsid w:val="00D12DF4"/>
    <w:pPr>
      <w:widowControl w:val="0"/>
      <w:jc w:val="both"/>
    </w:pPr>
    <w:tblPr>
      <w:tblInd w:w="0" w:type="dxa"/>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TableSimple2">
    <w:name w:val="Table Simple 2"/>
    <w:basedOn w:val="TableNormal"/>
    <w:qFormat/>
    <w:rsid w:val="00D12DF4"/>
    <w:pPr>
      <w:widowControl w:val="0"/>
      <w:jc w:val="both"/>
    </w:pPr>
    <w:tblPr>
      <w:tblInd w:w="0" w:type="dxa"/>
      <w:tblCellMar>
        <w:top w:w="0" w:type="dxa"/>
        <w:left w:w="108" w:type="dxa"/>
        <w:bottom w:w="0" w:type="dxa"/>
        <w:right w:w="108" w:type="dxa"/>
      </w:tblCellMa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D12DF4"/>
    <w:pPr>
      <w:widowControl w:val="0"/>
      <w:jc w:val="both"/>
    </w:p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D12DF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D12DF4"/>
    <w:pPr>
      <w:widowControl w:val="0"/>
      <w:jc w:val="both"/>
    </w:pPr>
    <w:tblPr>
      <w:tblInd w:w="0" w:type="dxa"/>
      <w:tblBorders>
        <w:left w:val="single" w:color="000000" w:sz="6" w:space="0"/>
        <w:right w:val="single" w:color="000000" w:sz="6" w:space="0"/>
      </w:tblBorders>
      <w:tblCellMar>
        <w:top w:w="0" w:type="dxa"/>
        <w:left w:w="108" w:type="dxa"/>
        <w:bottom w:w="0" w:type="dxa"/>
        <w:right w:w="108" w:type="dxa"/>
      </w:tblCellMar>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D12DF4"/>
    <w:pPr>
      <w:widowControl w:val="0"/>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TableWeb1">
    <w:name w:val="Table Web 1"/>
    <w:basedOn w:val="TableNormal"/>
    <w:rsid w:val="00D12DF4"/>
    <w:pPr>
      <w:widowControl w:val="0"/>
      <w:jc w:val="both"/>
    </w:pPr>
    <w:tblPr>
      <w:tblCellSpacing w:w="2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rsid w:val="00D12DF4"/>
    <w:pPr>
      <w:widowControl w:val="0"/>
      <w:jc w:val="both"/>
    </w:pPr>
    <w:tblPr>
      <w:tblCellSpacing w:w="20" w:type="dxa"/>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rsid w:val="00D12DF4"/>
    <w:pPr>
      <w:widowControl w:val="0"/>
      <w:jc w:val="both"/>
    </w:pPr>
    <w:tblPr>
      <w:tblCellSpacing w:w="20" w:type="dxa"/>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rsid w:val="46F8D758"/>
    <w:rPr>
      <w:i w:val="1"/>
      <w:iCs w:val="1"/>
      <w:sz w:val="92"/>
      <w:szCs w:val="92"/>
    </w:rPr>
    <w:pPr>
      <w:spacing w:after="200"/>
    </w:pPr>
  </w:style>
  <w:style w:type="paragraph" w:styleId="TOAHeading">
    <w:name w:val="toa heading"/>
    <w:basedOn w:val="Normal"/>
    <w:next w:val="Normal"/>
    <w:rsid w:val="46F8D758"/>
    <w:rPr>
      <w:rFonts w:ascii="Arial" w:hAnsi="Arial" w:cs="Arial"/>
    </w:rPr>
    <w:pPr>
      <w:spacing w:before="120"/>
    </w:pPr>
  </w:style>
  <w:style w:type="paragraph" w:styleId="TOC1">
    <w:name w:val="toc 1"/>
    <w:basedOn w:val="Normal"/>
    <w:next w:val="Normal"/>
    <w:rsid w:val="46F8D758"/>
  </w:style>
  <w:style w:type="paragraph" w:styleId="TOC2">
    <w:name w:val="toc 2"/>
    <w:basedOn w:val="Normal"/>
    <w:next w:val="Normal"/>
    <w:rsid w:val="46F8D758"/>
    <w:pPr>
      <w:ind w:left="420"/>
    </w:pPr>
  </w:style>
  <w:style w:type="paragraph" w:styleId="TOC3">
    <w:name w:val="toc 3"/>
    <w:basedOn w:val="Normal"/>
    <w:next w:val="Normal"/>
    <w:rsid w:val="46F8D758"/>
    <w:pPr>
      <w:ind w:left="840"/>
    </w:pPr>
  </w:style>
  <w:style w:type="paragraph" w:styleId="TOC4">
    <w:name w:val="toc 4"/>
    <w:basedOn w:val="Normal"/>
    <w:next w:val="Normal"/>
    <w:rsid w:val="46F8D758"/>
    <w:pPr>
      <w:ind w:left="1260"/>
    </w:pPr>
  </w:style>
  <w:style w:type="paragraph" w:styleId="TOC5">
    <w:name w:val="toc 5"/>
    <w:basedOn w:val="Normal"/>
    <w:next w:val="Normal"/>
    <w:rsid w:val="46F8D758"/>
    <w:pPr>
      <w:ind w:left="1680"/>
    </w:pPr>
  </w:style>
  <w:style w:type="paragraph" w:styleId="TOC6">
    <w:name w:val="toc 6"/>
    <w:basedOn w:val="Normal"/>
    <w:next w:val="Normal"/>
    <w:rsid w:val="46F8D758"/>
    <w:pPr>
      <w:ind w:left="2100"/>
    </w:pPr>
  </w:style>
  <w:style w:type="paragraph" w:styleId="TOC7">
    <w:name w:val="toc 7"/>
    <w:basedOn w:val="Normal"/>
    <w:next w:val="Normal"/>
    <w:rsid w:val="46F8D758"/>
    <w:pPr>
      <w:ind w:left="2520"/>
    </w:pPr>
  </w:style>
  <w:style w:type="paragraph" w:styleId="TOC8">
    <w:name w:val="toc 8"/>
    <w:basedOn w:val="Normal"/>
    <w:next w:val="Normal"/>
    <w:rsid w:val="46F8D758"/>
    <w:pPr>
      <w:ind w:left="2940"/>
    </w:pPr>
  </w:style>
  <w:style w:type="paragraph" w:styleId="TOC9">
    <w:name w:val="toc 9"/>
    <w:basedOn w:val="Normal"/>
    <w:next w:val="Normal"/>
    <w:rsid w:val="46F8D758"/>
    <w:pPr>
      <w:ind w:left="3360"/>
    </w:pPr>
  </w:style>
  <w:style w:type="table" w:styleId="LightShading">
    <w:name w:val="Light Shading"/>
    <w:basedOn w:val="TableNormal"/>
    <w:uiPriority w:val="60"/>
    <w:rsid w:val="00D12DF4"/>
    <w:rPr>
      <w:color w:val="000000"/>
    </w:rPr>
    <w:tblPr>
      <w:tblInd w:w="0" w:type="dxa"/>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sid w:val="00D12DF4"/>
    <w:rPr>
      <w:color w:val="365F91"/>
    </w:rPr>
    <w:tblPr>
      <w:tblInd w:w="0" w:type="dxa"/>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sid w:val="00D12DF4"/>
    <w:rPr>
      <w:color w:val="943634"/>
    </w:rPr>
    <w:tblPr>
      <w:tblInd w:w="0" w:type="dxa"/>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sid w:val="00D12DF4"/>
    <w:rPr>
      <w:color w:val="76923C"/>
    </w:rPr>
    <w:tblPr>
      <w:tblInd w:w="0" w:type="dxa"/>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sid w:val="00D12DF4"/>
    <w:rPr>
      <w:color w:val="5F497A"/>
    </w:rPr>
    <w:tblPr>
      <w:tblInd w:w="0" w:type="dxa"/>
      <w:tblBorders>
        <w:top w:val="single" w:color="8064A2" w:sz="8" w:space="0"/>
        <w:bottom w:val="single" w:color="8064A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sid w:val="00D12DF4"/>
    <w:rPr>
      <w:color w:val="31849B"/>
    </w:rPr>
    <w:tblPr>
      <w:tblInd w:w="0" w:type="dxa"/>
      <w:tblBorders>
        <w:top w:val="single" w:color="4BACC6" w:sz="8" w:space="0"/>
        <w:bottom w:val="single" w:color="4BACC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sid w:val="00D12DF4"/>
    <w:rPr>
      <w:color w:val="E36C0A"/>
    </w:rPr>
    <w:tblPr>
      <w:tblInd w:w="0" w:type="dxa"/>
      <w:tblBorders>
        <w:top w:val="single" w:color="F79646" w:sz="8" w:space="0"/>
        <w:bottom w:val="single" w:color="F7964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D12DF4"/>
    <w:tblPr>
      <w:tblInd w:w="0" w:type="dxa"/>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LightList-Accent1">
    <w:name w:val="Light List Accent 1"/>
    <w:basedOn w:val="TableNormal"/>
    <w:uiPriority w:val="61"/>
    <w:rsid w:val="00D12DF4"/>
    <w:tblPr>
      <w:tblInd w:w="0" w:type="dxa"/>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LightList-Accent2">
    <w:name w:val="Light List Accent 2"/>
    <w:basedOn w:val="TableNormal"/>
    <w:uiPriority w:val="61"/>
    <w:rsid w:val="00D12DF4"/>
    <w:tblPr>
      <w:tblInd w:w="0" w:type="dxa"/>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LightList-Accent3">
    <w:name w:val="Light List Accent 3"/>
    <w:basedOn w:val="TableNormal"/>
    <w:uiPriority w:val="61"/>
    <w:qFormat/>
    <w:rsid w:val="00D12DF4"/>
    <w:tblPr>
      <w:tblInd w:w="0" w:type="dxa"/>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LightList-Accent4">
    <w:name w:val="Light List Accent 4"/>
    <w:basedOn w:val="TableNormal"/>
    <w:uiPriority w:val="61"/>
    <w:rsid w:val="00D12DF4"/>
    <w:tblPr>
      <w:tblInd w:w="0" w:type="dxa"/>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LightList-Accent5">
    <w:name w:val="Light List Accent 5"/>
    <w:basedOn w:val="TableNormal"/>
    <w:uiPriority w:val="61"/>
    <w:rsid w:val="00D12DF4"/>
    <w:tblPr>
      <w:tblInd w:w="0" w:type="dxa"/>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LightList-Accent6">
    <w:name w:val="Light List Accent 6"/>
    <w:basedOn w:val="TableNormal"/>
    <w:uiPriority w:val="61"/>
    <w:rsid w:val="00D12DF4"/>
    <w:tblPr>
      <w:tblInd w:w="0" w:type="dxa"/>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LightGrid">
    <w:name w:val="Light Grid"/>
    <w:basedOn w:val="TableNormal"/>
    <w:uiPriority w:val="62"/>
    <w:rsid w:val="00D12DF4"/>
    <w:tblP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color="auto"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auto"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auto" w:sz="8" w:space="0"/>
        </w:tcBorders>
      </w:tcPr>
    </w:tblStylePr>
  </w:style>
  <w:style w:type="table" w:styleId="LightGrid-Accent1">
    <w:name w:val="Light Grid Accent 1"/>
    <w:basedOn w:val="TableNormal"/>
    <w:uiPriority w:val="62"/>
    <w:rsid w:val="00D12DF4"/>
    <w:tblPr>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color="auto"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auto"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auto" w:sz="8" w:space="0"/>
        </w:tcBorders>
      </w:tcPr>
    </w:tblStylePr>
  </w:style>
  <w:style w:type="table" w:styleId="LightGrid-Accent2">
    <w:name w:val="Light Grid Accent 2"/>
    <w:basedOn w:val="TableNormal"/>
    <w:uiPriority w:val="62"/>
    <w:rsid w:val="00D12DF4"/>
    <w:tblPr>
      <w:tblInd w:w="0" w:type="dxa"/>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color="auto"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color="auto"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color="auto" w:sz="8" w:space="0"/>
        </w:tcBorders>
      </w:tcPr>
    </w:tblStylePr>
  </w:style>
  <w:style w:type="table" w:styleId="LightGrid-Accent3">
    <w:name w:val="Light Grid Accent 3"/>
    <w:basedOn w:val="TableNormal"/>
    <w:uiPriority w:val="62"/>
    <w:rsid w:val="00D12DF4"/>
    <w:tblPr>
      <w:tblInd w:w="0" w:type="dxa"/>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color="auto"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color="auto"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color="auto" w:sz="8" w:space="0"/>
        </w:tcBorders>
      </w:tcPr>
    </w:tblStylePr>
  </w:style>
  <w:style w:type="table" w:styleId="LightGrid-Accent4">
    <w:name w:val="Light Grid Accent 4"/>
    <w:basedOn w:val="TableNormal"/>
    <w:uiPriority w:val="62"/>
    <w:rsid w:val="00D12DF4"/>
    <w:tblPr>
      <w:tblInd w:w="0" w:type="dxa"/>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color="auto"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color="auto"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color="auto" w:sz="8" w:space="0"/>
        </w:tcBorders>
      </w:tcPr>
    </w:tblStylePr>
  </w:style>
  <w:style w:type="table" w:styleId="LightGrid-Accent5">
    <w:name w:val="Light Grid Accent 5"/>
    <w:basedOn w:val="TableNormal"/>
    <w:uiPriority w:val="62"/>
    <w:rsid w:val="00D12DF4"/>
    <w:tblPr>
      <w:tblInd w:w="0" w:type="dxa"/>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color="auto"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color="auto"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color="auto" w:sz="8" w:space="0"/>
        </w:tcBorders>
      </w:tcPr>
    </w:tblStylePr>
  </w:style>
  <w:style w:type="table" w:styleId="LightGrid-Accent6">
    <w:name w:val="Light Grid Accent 6"/>
    <w:basedOn w:val="TableNormal"/>
    <w:uiPriority w:val="62"/>
    <w:rsid w:val="00D12DF4"/>
    <w:tblPr>
      <w:tblInd w:w="0" w:type="dxa"/>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color="auto"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color="auto"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color="auto"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color="auto" w:sz="8" w:space="0"/>
        </w:tcBorders>
      </w:tcPr>
    </w:tblStylePr>
  </w:style>
  <w:style w:type="table" w:styleId="MediumShading1">
    <w:name w:val="Medium Shading 1"/>
    <w:basedOn w:val="TableNormal"/>
    <w:uiPriority w:val="63"/>
    <w:rsid w:val="00D12DF4"/>
    <w:tblPr>
      <w:tblInd w:w="0" w:type="dxa"/>
      <w:tblBorders>
        <w:top w:val="single" w:color="404040" w:sz="8" w:space="0"/>
        <w:left w:val="single" w:color="404040" w:sz="8" w:space="0"/>
        <w:bottom w:val="single" w:color="404040" w:sz="8" w:space="0"/>
        <w:right w:val="single" w:color="404040" w:sz="8" w:space="0"/>
        <w:insideH w:val="single" w:color="404040"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12DF4"/>
    <w:tblPr>
      <w:tblInd w:w="0" w:type="dxa"/>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D12DF4"/>
    <w:tblPr>
      <w:tblInd w:w="0" w:type="dxa"/>
      <w:tblBorders>
        <w:top w:val="single" w:color="CF7B79" w:sz="8" w:space="0"/>
        <w:left w:val="single" w:color="CF7B79" w:sz="8" w:space="0"/>
        <w:bottom w:val="single" w:color="CF7B79" w:sz="8" w:space="0"/>
        <w:right w:val="single" w:color="CF7B79" w:sz="8" w:space="0"/>
        <w:insideH w:val="single" w:color="CF7B7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D12DF4"/>
    <w:tblPr>
      <w:tblInd w:w="0" w:type="dxa"/>
      <w:tblBorders>
        <w:top w:val="single" w:color="B3CC82" w:sz="8" w:space="0"/>
        <w:left w:val="single" w:color="B3CC82" w:sz="8" w:space="0"/>
        <w:bottom w:val="single" w:color="B3CC82" w:sz="8" w:space="0"/>
        <w:right w:val="single" w:color="B3CC82" w:sz="8" w:space="0"/>
        <w:insideH w:val="single" w:color="B3CC82"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12DF4"/>
    <w:tblPr>
      <w:tblInd w:w="0" w:type="dxa"/>
      <w:tblBorders>
        <w:top w:val="single" w:color="9F8AB9" w:sz="8" w:space="0"/>
        <w:left w:val="single" w:color="9F8AB9" w:sz="8" w:space="0"/>
        <w:bottom w:val="single" w:color="9F8AB9" w:sz="8" w:space="0"/>
        <w:right w:val="single" w:color="9F8AB9" w:sz="8" w:space="0"/>
        <w:insideH w:val="single" w:color="9F8AB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12DF4"/>
    <w:tblPr>
      <w:tblInd w:w="0" w:type="dxa"/>
      <w:tblBorders>
        <w:top w:val="single" w:color="78C0D4" w:sz="8" w:space="0"/>
        <w:left w:val="single" w:color="78C0D4" w:sz="8" w:space="0"/>
        <w:bottom w:val="single" w:color="78C0D4" w:sz="8" w:space="0"/>
        <w:right w:val="single" w:color="78C0D4" w:sz="8" w:space="0"/>
        <w:insideH w:val="single" w:color="78C0D4"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D12DF4"/>
    <w:tblPr>
      <w:tblInd w:w="0" w:type="dxa"/>
      <w:tblBorders>
        <w:top w:val="single" w:color="F9B074" w:sz="8" w:space="0"/>
        <w:left w:val="single" w:color="F9B074" w:sz="8" w:space="0"/>
        <w:bottom w:val="single" w:color="F9B074" w:sz="8" w:space="0"/>
        <w:right w:val="single" w:color="F9B074" w:sz="8" w:space="0"/>
        <w:insideH w:val="single" w:color="F9B074"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Shading2-Accent1">
    <w:name w:val="Medium Shading 2 Accent 1"/>
    <w:basedOn w:val="TableNormal"/>
    <w:uiPriority w:val="64"/>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Shading2-Accent2">
    <w:name w:val="Medium Shading 2 Accent 2"/>
    <w:basedOn w:val="TableNormal"/>
    <w:uiPriority w:val="64"/>
    <w:qFormat/>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Shading2-Accent3">
    <w:name w:val="Medium Shading 2 Accent 3"/>
    <w:basedOn w:val="TableNormal"/>
    <w:uiPriority w:val="64"/>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Shading2-Accent4">
    <w:name w:val="Medium Shading 2 Accent 4"/>
    <w:basedOn w:val="TableNormal"/>
    <w:uiPriority w:val="64"/>
    <w:qFormat/>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Shading2-Accent5">
    <w:name w:val="Medium Shading 2 Accent 5"/>
    <w:basedOn w:val="TableNormal"/>
    <w:uiPriority w:val="64"/>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Shading2-Accent6">
    <w:name w:val="Medium Shading 2 Accent 6"/>
    <w:basedOn w:val="TableNormal"/>
    <w:uiPriority w:val="64"/>
    <w:rsid w:val="00D12DF4"/>
    <w:tblPr>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MediumList1">
    <w:name w:val="Medium List 1"/>
    <w:basedOn w:val="TableNormal"/>
    <w:uiPriority w:val="65"/>
    <w:rsid w:val="00D12DF4"/>
    <w:rPr>
      <w:color w:val="000000"/>
    </w:rPr>
    <w:tblPr>
      <w:tblInd w:w="0" w:type="dxa"/>
      <w:tblBorders>
        <w:top w:val="single" w:color="000000" w:sz="8" w:space="0"/>
        <w:bottom w:val="single" w:color="000000" w:sz="8" w:space="0"/>
      </w:tblBorders>
      <w:tblCellMar>
        <w:top w:w="0" w:type="dxa"/>
        <w:left w:w="108" w:type="dxa"/>
        <w:bottom w:w="0" w:type="dxa"/>
        <w:right w:w="108" w:type="dxa"/>
      </w:tblCellMar>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D12DF4"/>
    <w:rPr>
      <w:color w:val="000000"/>
    </w:rPr>
    <w:tblPr>
      <w:tblInd w:w="0" w:type="dxa"/>
      <w:tblBorders>
        <w:top w:val="single" w:color="4F81BD" w:sz="8" w:space="0"/>
        <w:bottom w:val="single" w:color="4F81BD" w:sz="8" w:space="0"/>
      </w:tblBorders>
      <w:tblCellMar>
        <w:top w:w="0" w:type="dxa"/>
        <w:left w:w="108" w:type="dxa"/>
        <w:bottom w:w="0" w:type="dxa"/>
        <w:right w:w="108" w:type="dxa"/>
      </w:tblCellMar>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D12DF4"/>
    <w:rPr>
      <w:color w:val="000000"/>
    </w:rPr>
    <w:tblPr>
      <w:tblInd w:w="0" w:type="dxa"/>
      <w:tblBorders>
        <w:top w:val="single" w:color="C0504D" w:sz="8" w:space="0"/>
        <w:bottom w:val="single" w:color="C0504D" w:sz="8" w:space="0"/>
      </w:tblBorders>
      <w:tblCellMar>
        <w:top w:w="0" w:type="dxa"/>
        <w:left w:w="108" w:type="dxa"/>
        <w:bottom w:w="0" w:type="dxa"/>
        <w:right w:w="108" w:type="dxa"/>
      </w:tblCellMar>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D12DF4"/>
    <w:rPr>
      <w:color w:val="000000"/>
    </w:rPr>
    <w:tblPr>
      <w:tblInd w:w="0" w:type="dxa"/>
      <w:tblBorders>
        <w:top w:val="single" w:color="9BBB59" w:sz="8" w:space="0"/>
        <w:bottom w:val="single" w:color="9BBB59" w:sz="8" w:space="0"/>
      </w:tblBorders>
      <w:tblCellMar>
        <w:top w:w="0" w:type="dxa"/>
        <w:left w:w="108" w:type="dxa"/>
        <w:bottom w:w="0" w:type="dxa"/>
        <w:right w:w="108" w:type="dxa"/>
      </w:tblCellMar>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D12DF4"/>
    <w:rPr>
      <w:color w:val="000000"/>
    </w:rPr>
    <w:tblPr>
      <w:tblInd w:w="0" w:type="dxa"/>
      <w:tblBorders>
        <w:top w:val="single" w:color="8064A2" w:sz="8" w:space="0"/>
        <w:bottom w:val="single" w:color="8064A2" w:sz="8" w:space="0"/>
      </w:tblBorders>
      <w:tblCellMar>
        <w:top w:w="0" w:type="dxa"/>
        <w:left w:w="108" w:type="dxa"/>
        <w:bottom w:w="0" w:type="dxa"/>
        <w:right w:w="108" w:type="dxa"/>
      </w:tblCellMar>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D12DF4"/>
    <w:rPr>
      <w:color w:val="000000"/>
    </w:rPr>
    <w:tblPr>
      <w:tblInd w:w="0" w:type="dxa"/>
      <w:tblBorders>
        <w:top w:val="single" w:color="4BACC6" w:sz="8" w:space="0"/>
        <w:bottom w:val="single" w:color="4BACC6" w:sz="8" w:space="0"/>
      </w:tblBorders>
      <w:tblCellMar>
        <w:top w:w="0" w:type="dxa"/>
        <w:left w:w="108" w:type="dxa"/>
        <w:bottom w:w="0" w:type="dxa"/>
        <w:right w:w="108" w:type="dxa"/>
      </w:tblCellMar>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D12DF4"/>
    <w:rPr>
      <w:color w:val="000000"/>
    </w:rPr>
    <w:tblPr>
      <w:tblInd w:w="0" w:type="dxa"/>
      <w:tblBorders>
        <w:top w:val="single" w:color="F79646" w:sz="8" w:space="0"/>
        <w:bottom w:val="single" w:color="F79646" w:sz="8" w:space="0"/>
      </w:tblBorders>
      <w:tblCellMar>
        <w:top w:w="0" w:type="dxa"/>
        <w:left w:w="108" w:type="dxa"/>
        <w:bottom w:w="0" w:type="dxa"/>
        <w:right w:w="108" w:type="dxa"/>
      </w:tblCellMar>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D12DF4"/>
    <w:rPr>
      <w:rFonts w:ascii="SimSun" w:hAnsi="SimSun" w:eastAsia="Courier New"/>
      <w:color w:val="000000"/>
    </w:rPr>
    <w:tblPr>
      <w:tblInd w:w="0" w:type="dxa"/>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D12DF4"/>
    <w:rPr>
      <w:rFonts w:ascii="SimSun" w:hAnsi="SimSun" w:eastAsia="Courier New"/>
      <w:color w:val="000000"/>
    </w:rPr>
    <w:tblPr>
      <w:tblInd w:w="0" w:type="dxa"/>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D12DF4"/>
    <w:rPr>
      <w:rFonts w:ascii="SimSun" w:hAnsi="SimSun" w:eastAsia="Courier New"/>
      <w:color w:val="000000"/>
    </w:rPr>
    <w:tblPr>
      <w:tblInd w:w="0" w:type="dxa"/>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D12DF4"/>
    <w:rPr>
      <w:rFonts w:ascii="SimSun" w:hAnsi="SimSun" w:eastAsia="Courier New"/>
      <w:color w:val="000000"/>
    </w:rPr>
    <w:tblPr>
      <w:tblInd w:w="0" w:type="dxa"/>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D12DF4"/>
    <w:rPr>
      <w:rFonts w:ascii="SimSun" w:hAnsi="SimSun" w:eastAsia="Courier New"/>
      <w:color w:val="000000"/>
    </w:rPr>
    <w:tblPr>
      <w:tblInd w:w="0" w:type="dxa"/>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D12DF4"/>
    <w:rPr>
      <w:rFonts w:ascii="SimSun" w:hAnsi="SimSun" w:eastAsia="Courier New"/>
      <w:color w:val="000000"/>
    </w:rPr>
    <w:tblPr>
      <w:tblInd w:w="0" w:type="dxa"/>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D12DF4"/>
    <w:rPr>
      <w:rFonts w:ascii="SimSun" w:hAnsi="SimSun" w:eastAsia="Courier New"/>
      <w:color w:val="000000"/>
    </w:rPr>
    <w:tblPr>
      <w:tblInd w:w="0" w:type="dxa"/>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D12DF4"/>
    <w:tblPr>
      <w:tblInd w:w="0" w:type="dxa"/>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D12DF4"/>
    <w:tblPr>
      <w:tblInd w:w="0" w:type="dxa"/>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D12DF4"/>
    <w:tblPr>
      <w:tblInd w:w="0" w:type="dxa"/>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D12DF4"/>
    <w:tblPr>
      <w:tblInd w:w="0" w:type="dxa"/>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D12DF4"/>
    <w:tblPr>
      <w:tblInd w:w="0" w:type="dxa"/>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D12DF4"/>
    <w:tblPr>
      <w:tblInd w:w="0" w:type="dxa"/>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D12DF4"/>
    <w:tblPr>
      <w:tblInd w:w="0" w:type="dxa"/>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D12DF4"/>
    <w:rPr>
      <w:rFonts w:ascii="SimSun" w:hAnsi="SimSun" w:eastAsia="Courier New"/>
      <w:color w:val="000000"/>
    </w:rPr>
    <w:tblP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color="auto" w:sz="6" w:space="0"/>
          <w:insideV w:val="single" w:color="auto" w:sz="6" w:space="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D12DF4"/>
    <w:rPr>
      <w:rFonts w:ascii="SimSun" w:hAnsi="SimSun" w:eastAsia="Courier New"/>
      <w:color w:val="000000"/>
    </w:rPr>
    <w:tblPr>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color="auto" w:sz="6" w:space="0"/>
          <w:insideV w:val="single" w:color="auto" w:sz="6" w:space="0"/>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D12DF4"/>
    <w:rPr>
      <w:rFonts w:ascii="SimSun" w:hAnsi="SimSun" w:eastAsia="Courier New"/>
      <w:color w:val="000000"/>
    </w:rPr>
    <w:tblPr>
      <w:tblInd w:w="0" w:type="dxa"/>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color="auto" w:sz="6" w:space="0"/>
          <w:insideV w:val="single" w:color="auto" w:sz="6" w:space="0"/>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D12DF4"/>
    <w:rPr>
      <w:rFonts w:ascii="SimSun" w:hAnsi="SimSun" w:eastAsia="Courier New"/>
      <w:color w:val="000000"/>
    </w:rPr>
    <w:tblPr>
      <w:tblInd w:w="0" w:type="dxa"/>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color="auto" w:sz="6" w:space="0"/>
          <w:insideV w:val="single" w:color="auto" w:sz="6" w:space="0"/>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D12DF4"/>
    <w:rPr>
      <w:rFonts w:ascii="SimSun" w:hAnsi="SimSun" w:eastAsia="Courier New"/>
      <w:color w:val="000000"/>
    </w:rPr>
    <w:tblPr>
      <w:tblInd w:w="0" w:type="dxa"/>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color="auto" w:sz="6" w:space="0"/>
          <w:insideV w:val="single" w:color="auto" w:sz="6" w:space="0"/>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D12DF4"/>
    <w:rPr>
      <w:rFonts w:ascii="SimSun" w:hAnsi="SimSun" w:eastAsia="Courier New"/>
      <w:color w:val="000000"/>
    </w:rPr>
    <w:tblPr>
      <w:tblInd w:w="0" w:type="dxa"/>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color="auto" w:sz="6" w:space="0"/>
          <w:insideV w:val="single" w:color="auto" w:sz="6" w:space="0"/>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D12DF4"/>
    <w:rPr>
      <w:rFonts w:ascii="SimSun" w:hAnsi="SimSun" w:eastAsia="Courier New"/>
      <w:color w:val="000000"/>
    </w:rPr>
    <w:tblPr>
      <w:tblInd w:w="0" w:type="dxa"/>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color="auto" w:sz="6" w:space="0"/>
          <w:insideV w:val="single" w:color="auto" w:sz="6" w:space="0"/>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808080"/>
      </w:tcPr>
    </w:tblStylePr>
  </w:style>
  <w:style w:type="table" w:styleId="MediumGrid3-Accent1">
    <w:name w:val="Medium Grid 3 Accent 1"/>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A7BFDE"/>
      </w:tcPr>
    </w:tblStylePr>
  </w:style>
  <w:style w:type="table" w:styleId="MediumGrid3-Accent2">
    <w:name w:val="Medium Grid 3 Accent 2"/>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DFA7A6"/>
      </w:tcPr>
    </w:tblStylePr>
  </w:style>
  <w:style w:type="table" w:styleId="MediumGrid3-Accent3">
    <w:name w:val="Medium Grid 3 Accent 3"/>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CDDDAC"/>
      </w:tcPr>
    </w:tblStylePr>
  </w:style>
  <w:style w:type="table" w:styleId="MediumGrid3-Accent4">
    <w:name w:val="Medium Grid 3 Accent 4"/>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BFB1D0"/>
      </w:tcPr>
    </w:tblStylePr>
  </w:style>
  <w:style w:type="table" w:styleId="MediumGrid3-Accent5">
    <w:name w:val="Medium Grid 3 Accent 5"/>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A5D5E2"/>
      </w:tcPr>
    </w:tblStylePr>
  </w:style>
  <w:style w:type="table" w:styleId="MediumGrid3-Accent6">
    <w:name w:val="Medium Grid 3 Accent 6"/>
    <w:basedOn w:val="TableNormal"/>
    <w:uiPriority w:val="69"/>
    <w:rsid w:val="00D12DF4"/>
    <w:tblPr>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color="auto"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color="auto"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color="auto" w:sz="8" w:space="0"/>
          <w:insideV w:val="single" w:color="auto" w:sz="8" w:space="0"/>
        </w:tcBorders>
        <w:shd w:val="clear" w:color="auto" w:fill="FBCAA2"/>
      </w:tcPr>
    </w:tblStylePr>
  </w:style>
  <w:style w:type="table" w:styleId="DarkList">
    <w:name w:val="Dark List"/>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D12DF4"/>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sid w:val="00D12DF4"/>
    <w:rPr>
      <w:color w:val="000000"/>
    </w:rPr>
    <w:tblPr>
      <w:tblInd w:w="0" w:type="dxa"/>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color="auto"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D12DF4"/>
    <w:rPr>
      <w:color w:val="000000"/>
    </w:rPr>
    <w:tblPr>
      <w:tblInd w:w="0" w:type="dxa"/>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CellMar>
        <w:top w:w="0" w:type="dxa"/>
        <w:left w:w="108" w:type="dxa"/>
        <w:bottom w:w="0" w:type="dxa"/>
        <w:right w:w="108" w:type="dxa"/>
      </w:tblCellMar>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color="auto"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D12DF4"/>
    <w:rPr>
      <w:color w:val="000000"/>
    </w:rPr>
    <w:tblPr>
      <w:tblInd w:w="0" w:type="dxa"/>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CellMar>
        <w:top w:w="0" w:type="dxa"/>
        <w:left w:w="108" w:type="dxa"/>
        <w:bottom w:w="0" w:type="dxa"/>
        <w:right w:w="108" w:type="dxa"/>
      </w:tblCellMar>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color="auto"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D12DF4"/>
    <w:rPr>
      <w:color w:val="000000"/>
    </w:rPr>
    <w:tblPr>
      <w:tblInd w:w="0" w:type="dxa"/>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CellMar>
        <w:top w:w="0" w:type="dxa"/>
        <w:left w:w="108" w:type="dxa"/>
        <w:bottom w:w="0" w:type="dxa"/>
        <w:right w:w="108" w:type="dxa"/>
      </w:tblCellMar>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color="auto"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D12DF4"/>
    <w:rPr>
      <w:color w:val="000000"/>
    </w:rPr>
    <w:tblPr>
      <w:tblInd w:w="0" w:type="dxa"/>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color="auto"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D12DF4"/>
    <w:rPr>
      <w:color w:val="000000"/>
    </w:rPr>
    <w:tblPr>
      <w:tblInd w:w="0" w:type="dxa"/>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CellMar>
        <w:top w:w="0" w:type="dxa"/>
        <w:left w:w="108" w:type="dxa"/>
        <w:bottom w:w="0" w:type="dxa"/>
        <w:right w:w="108" w:type="dxa"/>
      </w:tblCellMar>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color="auto"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D12DF4"/>
    <w:rPr>
      <w:color w:val="000000"/>
    </w:rPr>
    <w:tblPr>
      <w:tblInd w:w="0" w:type="dxa"/>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CellMar>
        <w:top w:w="0" w:type="dxa"/>
        <w:left w:w="108" w:type="dxa"/>
        <w:bottom w:w="0" w:type="dxa"/>
        <w:right w:w="108" w:type="dxa"/>
      </w:tblCellMar>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color="auto"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D12DF4"/>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D12DF4"/>
    <w:rPr>
      <w:color w:val="000000"/>
    </w:rPr>
    <w:tblPr>
      <w:tblInd w:w="0" w:type="dxa"/>
      <w:tblBorders>
        <w:insideH w:val="single" w:color="FFFFFF" w:sz="4" w:space="0"/>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Tablecaption" w:customStyle="1">
    <w:name w:val="Table caption"/>
    <w:rsid w:val="00D12DF4"/>
    <w:pPr>
      <w:numPr>
        <w:numId w:val="11"/>
      </w:numPr>
      <w:tabs>
        <w:tab w:val="left" w:pos="533"/>
      </w:tabs>
      <w:spacing w:before="80" w:after="200"/>
      <w:ind w:left="0" w:firstLine="0"/>
      <w:jc w:val="both"/>
    </w:pPr>
    <w:rPr>
      <w:sz w:val="16"/>
      <w:szCs w:val="16"/>
      <w:lang w:bidi="ar-SA"/>
    </w:rPr>
  </w:style>
  <w:style w:type="character" w:styleId="fontstyle01" w:customStyle="1">
    <w:name w:val="fontstyle01"/>
    <w:basedOn w:val="DefaultParagraphFont"/>
    <w:rsid w:val="00451665"/>
    <w:rPr>
      <w:rFonts w:hint="default" w:ascii="F16" w:hAnsi="F16"/>
      <w:b w:val="0"/>
      <w:bCs w:val="0"/>
      <w:i w:val="0"/>
      <w:iCs w:val="0"/>
      <w:color w:val="000000"/>
      <w:sz w:val="22"/>
      <w:szCs w:val="22"/>
    </w:rPr>
  </w:style>
  <w:style w:type="character" w:styleId="fontstyle21" w:customStyle="1">
    <w:name w:val="fontstyle21"/>
    <w:basedOn w:val="DefaultParagraphFont"/>
    <w:rsid w:val="00451665"/>
    <w:rPr>
      <w:rFonts w:hint="default" w:ascii="F35" w:hAnsi="F35"/>
      <w:b w:val="0"/>
      <w:bCs w:val="0"/>
      <w:i w:val="0"/>
      <w:iCs w:val="0"/>
      <w:color w:val="000000"/>
      <w:sz w:val="22"/>
      <w:szCs w:val="22"/>
    </w:rPr>
  </w:style>
  <w:style w:type="paragraph" w:styleId="Quote">
    <w:name w:val="Quote"/>
    <w:basedOn w:val="Normal"/>
    <w:next w:val="Normal"/>
    <w:link w:val="QuoteChar"/>
    <w:qFormat/>
    <w:rsid w:val="46F8D758"/>
    <w:rPr>
      <w:i w:val="1"/>
      <w:iCs w:val="1"/>
      <w:color w:val="404040" w:themeColor="text1" w:themeTint="BF" w:themeShade="FF"/>
    </w:rPr>
    <w:pPr>
      <w:spacing w:before="200"/>
      <w:ind w:left="864" w:right="864"/>
      <w:jc w:val="center"/>
    </w:pPr>
  </w:style>
  <w:style w:type="paragraph" w:styleId="IntenseQuote">
    <w:name w:val="Intense Quote"/>
    <w:basedOn w:val="Normal"/>
    <w:next w:val="Normal"/>
    <w:link w:val="IntenseQuoteChar"/>
    <w:qFormat/>
    <w:rsid w:val="46F8D758"/>
    <w:rPr>
      <w:i w:val="1"/>
      <w:iCs w:val="1"/>
      <w:color w:val="5B9BD5" w:themeColor="accent1" w:themeTint="FF" w:themeShade="FF"/>
    </w:rPr>
    <w:pPr>
      <w:spacing w:before="360" w:after="360"/>
      <w:ind w:left="864" w:right="864"/>
      <w:jc w:val="center"/>
    </w:pPr>
  </w:style>
  <w:style w:type="paragraph" w:styleId="ListParagraph">
    <w:name w:val="List Paragraph"/>
    <w:basedOn w:val="Normal"/>
    <w:qFormat/>
    <w:rsid w:val="46F8D758"/>
    <w:pPr>
      <w:spacing/>
      <w:ind w:left="0" w:hanging="360"/>
      <w:contextualSpacing/>
    </w:pPr>
  </w:style>
  <w:style w:type="character" w:styleId="QuoteChar" w:customStyle="true">
    <w:name w:val="Quote Char"/>
    <w:basedOn w:val="DefaultParagraphFont"/>
    <w:link w:val="Quote"/>
    <w:rsid w:val="46F8D758"/>
    <w:rPr>
      <w:rFonts w:ascii="Perpetua" w:hAnsi="" w:eastAsia="" w:cs=""/>
      <w:b w:val="0"/>
      <w:bCs w:val="0"/>
      <w:i w:val="1"/>
      <w:iCs w:val="1"/>
      <w:color w:val="404040" w:themeColor="text1" w:themeTint="BF" w:themeShade="FF"/>
      <w:sz w:val="30"/>
      <w:szCs w:val="30"/>
      <w:u w:val="none"/>
    </w:rPr>
  </w:style>
  <w:style w:type="character" w:styleId="IntenseQuoteChar" w:customStyle="true">
    <w:name w:val="Intense Quote Char"/>
    <w:basedOn w:val="DefaultParagraphFont"/>
    <w:link w:val="IntenseQuote"/>
    <w:rsid w:val="46F8D758"/>
    <w:rPr>
      <w:rFonts w:ascii="Perpetua" w:hAnsi="" w:eastAsia="" w:cs=""/>
      <w:b w:val="0"/>
      <w:bCs w:val="0"/>
      <w:i w:val="1"/>
      <w:iCs w:val="1"/>
      <w:color w:val="5B9BD5" w:themeColor="accent1" w:themeTint="FF" w:themeShade="FF"/>
      <w:sz w:val="30"/>
      <w:szCs w:val="30"/>
      <w:u w:val="none"/>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d.png" Id="R9762b7ea92574a06" /><Relationship Type="http://schemas.microsoft.com/office/2019/09/relationships/intelligence" Target="intelligence.xml" Id="Rdf466996fb4745d6"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KIIT</dc:creator>
  <lastModifiedBy>Mansi Chilwant</lastModifiedBy>
  <revision>3</revision>
  <dcterms:created xsi:type="dcterms:W3CDTF">2021-12-01T12:14:00.0000000Z</dcterms:created>
  <dcterms:modified xsi:type="dcterms:W3CDTF">2022-01-16T08:26:24.4583573Z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7C40FEF6D51745ABA96E5872BF5894A0</vt:lpwstr>
  </property>
</Properties>
</file>